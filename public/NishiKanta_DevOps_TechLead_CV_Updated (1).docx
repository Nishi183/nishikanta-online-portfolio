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14:paraId="73D73AD8" w14:textId="77777777" w:rsidR="00C54269" w:rsidRDefault="002627C9">
      <w:pPr>
        <w:pStyle w:val="Title"/>
      </w:pPr>
      <w:r>
        <w:t>NISHI KANTA DAS</w:t>
      </w:r>
    </w:p>
    <w:p w14:paraId="15937C07" w14:textId="2364E1CF" w:rsidR="002627C9" w:rsidRDefault="002627C9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t xml:space="preserve">Phone: 8147535007 / 9739934576 | Email: devops.nishikanta@gmail.com | LinkedIn: </w:t>
      </w:r>
      <w:hyperlink r:id="rId6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www.linkedin.com/in/nishi-kanta-das-62171823b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| Page-</w:t>
      </w:r>
      <w:hyperlink r:id="rId7" w:history="1">
        <w:r w:rsidRPr="002627C9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https://nishi183.github.io/nishikanta-online-portfolio</w:t>
        </w:r>
      </w:hyperlink>
    </w:p>
    <w:p w14:paraId="73DE1F1C" w14:textId="042B8B81" w:rsidR="00C54269" w:rsidRDefault="002627C9">
      <w:r>
        <w:rPr>
          <w:rFonts w:ascii="Segoe UI" w:hAnsi="Segoe UI" w:cs="Segoe UI"/>
          <w:sz w:val="21"/>
          <w:szCs w:val="21"/>
          <w:shd w:val="clear" w:color="auto" w:fill="FFFFFF"/>
        </w:rPr>
        <w:t>Location: Bengaluru, India</w:t>
      </w:r>
      <w:bookmarkStart w:id="0" w:name="_GoBack"/>
      <w:bookmarkEnd w:id="0"/>
    </w:p>
    <w:p w14:paraId="3F2554FF" w14:textId="77777777" w:rsidR="00C54269" w:rsidRDefault="002627C9">
      <w:pPr>
        <w:pStyle w:val="NormalWeb"/>
        <w:rPr>
          <w:rFonts w:asciiTheme="majorHAnsi" w:eastAsiaTheme="majorEastAsia" w:hAnsiTheme="majorHAnsi" w:cstheme="majorBidi"/>
          <w:b/>
          <w:color w:val="A6B727" w:themeColor="accent1"/>
          <w:sz w:val="26"/>
          <w:szCs w:val="26"/>
          <w:lang w:val="en-US" w:eastAsia="en-US"/>
        </w:rPr>
      </w:pPr>
      <w:proofErr w:type="spellStart"/>
      <w:r>
        <w:rPr>
          <w:rFonts w:asciiTheme="majorHAnsi" w:eastAsiaTheme="majorEastAsia" w:hAnsiTheme="majorHAnsi" w:cstheme="majorBidi"/>
          <w:b/>
          <w:color w:val="A6B727" w:themeColor="accent1"/>
          <w:sz w:val="26"/>
          <w:szCs w:val="26"/>
          <w:lang w:val="en-US" w:eastAsia="en-US"/>
        </w:rPr>
        <w:t>Devops</w:t>
      </w:r>
      <w:proofErr w:type="spellEnd"/>
      <w:r>
        <w:rPr>
          <w:rFonts w:asciiTheme="majorHAnsi" w:eastAsiaTheme="majorEastAsia" w:hAnsiTheme="majorHAnsi" w:cstheme="majorBidi"/>
          <w:b/>
          <w:color w:val="A6B727" w:themeColor="accent1"/>
          <w:sz w:val="26"/>
          <w:szCs w:val="26"/>
          <w:lang w:val="en-US" w:eastAsia="en-US"/>
        </w:rPr>
        <w:t xml:space="preserve"> </w:t>
      </w:r>
      <w:r>
        <w:rPr>
          <w:rFonts w:asciiTheme="majorHAnsi" w:eastAsiaTheme="majorEastAsia" w:hAnsiTheme="majorHAnsi" w:cstheme="majorBidi"/>
          <w:b/>
          <w:color w:val="A6B727" w:themeColor="accent1"/>
          <w:sz w:val="26"/>
          <w:szCs w:val="26"/>
          <w:lang w:eastAsia="en-US"/>
        </w:rPr>
        <w:t xml:space="preserve">Expert </w:t>
      </w:r>
      <w:r>
        <w:rPr>
          <w:rFonts w:asciiTheme="majorHAnsi" w:eastAsiaTheme="majorEastAsia" w:hAnsiTheme="majorHAnsi" w:cstheme="majorBidi"/>
          <w:b/>
          <w:color w:val="A6B727" w:themeColor="accent1"/>
          <w:sz w:val="26"/>
          <w:szCs w:val="26"/>
          <w:lang w:eastAsia="en-US"/>
        </w:rPr>
        <w:t>(cloud</w:t>
      </w:r>
      <w:proofErr w:type="gramStart"/>
      <w:r>
        <w:rPr>
          <w:rFonts w:asciiTheme="majorHAnsi" w:eastAsiaTheme="majorEastAsia" w:hAnsiTheme="majorHAnsi" w:cstheme="majorBidi"/>
          <w:b/>
          <w:color w:val="A6B727" w:themeColor="accent1"/>
          <w:sz w:val="26"/>
          <w:szCs w:val="26"/>
          <w:lang w:eastAsia="en-US"/>
        </w:rPr>
        <w:t>,AI</w:t>
      </w:r>
      <w:proofErr w:type="gramEnd"/>
      <w:r>
        <w:rPr>
          <w:rFonts w:asciiTheme="majorHAnsi" w:eastAsiaTheme="majorEastAsia" w:hAnsiTheme="majorHAnsi" w:cstheme="majorBidi"/>
          <w:b/>
          <w:color w:val="A6B727" w:themeColor="accent1"/>
          <w:sz w:val="26"/>
          <w:szCs w:val="26"/>
          <w:lang w:eastAsia="en-US"/>
        </w:rPr>
        <w:t>-Native Infra, SRE- AIOPS)</w:t>
      </w:r>
      <w:r>
        <w:rPr>
          <w:rFonts w:asciiTheme="majorHAnsi" w:eastAsiaTheme="majorEastAsia" w:hAnsiTheme="majorHAnsi" w:cstheme="majorBidi"/>
          <w:b/>
          <w:color w:val="A6B727" w:themeColor="accent1"/>
          <w:sz w:val="26"/>
          <w:szCs w:val="26"/>
          <w:lang w:val="en-US" w:eastAsia="en-US"/>
        </w:rPr>
        <w:t xml:space="preserve"> </w:t>
      </w:r>
    </w:p>
    <w:p w14:paraId="359A82A6" w14:textId="77777777" w:rsidR="00C54269" w:rsidRDefault="002627C9">
      <w:pPr>
        <w:pStyle w:val="NormalWeb"/>
      </w:pPr>
      <w:r>
        <w:rPr>
          <w:rFonts w:asciiTheme="majorHAnsi" w:eastAsiaTheme="majorEastAsia" w:hAnsiTheme="majorHAnsi" w:cstheme="majorBidi"/>
          <w:b/>
          <w:color w:val="A6B727" w:themeColor="accent1"/>
          <w:sz w:val="26"/>
          <w:szCs w:val="26"/>
          <w:lang w:val="en-US" w:eastAsia="en-US"/>
        </w:rPr>
        <w:t>Career Objective</w:t>
      </w:r>
      <w:r>
        <w:br/>
        <w:t>“Drive innovation and build scalable, reliable, and secure solutions by leveraging 8+ years of experience in DevOps, Cloud, and Infrastructure. My goal is to build next-generation AI-enabled platforms t</w:t>
      </w:r>
      <w:r>
        <w:t>hat deliver measurable business impact applying my proven expertise in automation, SRE, and cloud-native transformation.”</w:t>
      </w:r>
    </w:p>
    <w:p w14:paraId="06D3AFFD" w14:textId="77777777" w:rsidR="00C54269" w:rsidRDefault="002627C9">
      <w:pPr>
        <w:pStyle w:val="NormalWeb"/>
      </w:pPr>
      <w:r>
        <w:rPr>
          <w:rFonts w:asciiTheme="majorHAnsi" w:eastAsiaTheme="majorEastAsia" w:hAnsiTheme="majorHAnsi" w:cstheme="majorBidi"/>
          <w:b/>
          <w:color w:val="A6B727" w:themeColor="accent1"/>
          <w:sz w:val="26"/>
          <w:szCs w:val="26"/>
          <w:lang w:val="en-US" w:eastAsia="en-US"/>
        </w:rPr>
        <w:t>Profile Summary</w:t>
      </w:r>
      <w:r>
        <w:br/>
        <w:t>Proactive and results-oriented DevOps Specialist Engineer– DevOps, Cloud &amp; Infrastructure Architect with 8</w:t>
      </w:r>
      <w:r>
        <w:rPr>
          <w:lang w:val="en-US"/>
        </w:rPr>
        <w:t>.6</w:t>
      </w:r>
      <w:r>
        <w:t xml:space="preserve"> years of </w:t>
      </w:r>
      <w:r>
        <w:t>experience in enterprise-scale automation, cloud migration, SRE practices, and AI/ML infrastructure enablement. Specialized in Azure, AWS, and hybrid multi-cloud solutions, with proven leadership in infrastructure-as-code, container orchestration, observab</w:t>
      </w:r>
      <w:r>
        <w:t>ility, and governance. Adept at aligning DevOps strategies with business goals across banking, finance, insurance, and healthcare domains, including AI-powered product platforms.</w:t>
      </w:r>
    </w:p>
    <w:p w14:paraId="06CC7B58" w14:textId="77777777" w:rsidR="00C54269" w:rsidRDefault="002627C9">
      <w:pPr>
        <w:pStyle w:val="Heading2"/>
      </w:pPr>
      <w:r>
        <w:t>Core Competencies &amp; Expertise</w:t>
      </w:r>
    </w:p>
    <w:p w14:paraId="4DA45BD8" w14:textId="77777777" w:rsidR="00C54269" w:rsidRDefault="002627C9">
      <w:pPr>
        <w:pStyle w:val="ListParagraph"/>
        <w:numPr>
          <w:ilvl w:val="0"/>
          <w:numId w:val="7"/>
        </w:numPr>
      </w:pPr>
      <w:r>
        <w:rPr>
          <w:b/>
        </w:rPr>
        <w:t>DevOps &amp; CI/CD Leadership</w:t>
      </w:r>
      <w:r>
        <w:t xml:space="preserve"> – Architected and lead CI/CD pipelines with </w:t>
      </w:r>
      <w:r>
        <w:rPr>
          <w:b/>
        </w:rPr>
        <w:t>Azure DevOps</w:t>
      </w:r>
      <w:r>
        <w:t xml:space="preserve">, Jenkins, </w:t>
      </w:r>
      <w:proofErr w:type="gramStart"/>
      <w:r>
        <w:t>GitHub</w:t>
      </w:r>
      <w:proofErr w:type="gramEnd"/>
      <w:r>
        <w:t xml:space="preserve"> Actions for rapid &amp; reliable delivery.</w:t>
      </w:r>
    </w:p>
    <w:p w14:paraId="0B30337D" w14:textId="77777777" w:rsidR="00C54269" w:rsidRDefault="002627C9">
      <w:pPr>
        <w:pStyle w:val="ListParagraph"/>
        <w:numPr>
          <w:ilvl w:val="0"/>
          <w:numId w:val="7"/>
        </w:numPr>
      </w:pPr>
      <w:r>
        <w:rPr>
          <w:b/>
        </w:rPr>
        <w:t>Cloud &amp; Infrastructure Automation</w:t>
      </w:r>
      <w:r>
        <w:t xml:space="preserve"> – Deep expertise in Azure (AKS, Pipelines, Monitor), </w:t>
      </w:r>
      <w:r>
        <w:rPr>
          <w:b/>
          <w:bCs/>
        </w:rPr>
        <w:t>AWS</w:t>
      </w:r>
      <w:r>
        <w:t xml:space="preserve"> (EKS, EC2, Lambda, S3), and GCP, with IaC using Ter</w:t>
      </w:r>
      <w:r>
        <w:t xml:space="preserve">raform, ARM, </w:t>
      </w:r>
      <w:proofErr w:type="spellStart"/>
      <w:r>
        <w:t>CloudFormation</w:t>
      </w:r>
      <w:proofErr w:type="spellEnd"/>
      <w:r>
        <w:t>, Python, Shell Script.</w:t>
      </w:r>
    </w:p>
    <w:p w14:paraId="55B89B96" w14:textId="77777777" w:rsidR="00C54269" w:rsidRDefault="002627C9">
      <w:pPr>
        <w:pStyle w:val="ListParagraph"/>
        <w:numPr>
          <w:ilvl w:val="0"/>
          <w:numId w:val="7"/>
        </w:numPr>
      </w:pPr>
      <w:r>
        <w:rPr>
          <w:b/>
        </w:rPr>
        <w:t>AI/ML Infrastructure (</w:t>
      </w:r>
      <w:proofErr w:type="spellStart"/>
      <w:r>
        <w:rPr>
          <w:b/>
        </w:rPr>
        <w:t>MLOps</w:t>
      </w:r>
      <w:proofErr w:type="spellEnd"/>
      <w:r>
        <w:rPr>
          <w:b/>
        </w:rPr>
        <w:t>)</w:t>
      </w:r>
      <w:r>
        <w:t xml:space="preserve"> – Built </w:t>
      </w:r>
      <w:proofErr w:type="spellStart"/>
      <w:r>
        <w:t>MLOps</w:t>
      </w:r>
      <w:proofErr w:type="spellEnd"/>
      <w:r>
        <w:t xml:space="preserve"> pipelines, model versioning, scalable training/inference (Azure ML, </w:t>
      </w:r>
      <w:proofErr w:type="spellStart"/>
      <w:r>
        <w:t>SageMaker</w:t>
      </w:r>
      <w:proofErr w:type="spellEnd"/>
      <w:r>
        <w:t xml:space="preserve">, </w:t>
      </w:r>
      <w:proofErr w:type="spellStart"/>
      <w:r>
        <w:t>Kubeflow</w:t>
      </w:r>
      <w:proofErr w:type="spellEnd"/>
      <w:r>
        <w:t>, GPU-based infra)</w:t>
      </w:r>
    </w:p>
    <w:p w14:paraId="16D51042" w14:textId="77777777" w:rsidR="00C54269" w:rsidRDefault="002627C9">
      <w:pPr>
        <w:pStyle w:val="ListParagraph"/>
        <w:numPr>
          <w:ilvl w:val="0"/>
          <w:numId w:val="7"/>
        </w:numPr>
      </w:pPr>
      <w:r>
        <w:t>Containers &amp; Micro services – Docker, Kubernetes (AKS/EK</w:t>
      </w:r>
      <w:r>
        <w:t xml:space="preserve">S), Helm, </w:t>
      </w:r>
      <w:proofErr w:type="spellStart"/>
      <w:r>
        <w:t>OpenShift</w:t>
      </w:r>
      <w:proofErr w:type="spellEnd"/>
      <w:r>
        <w:t>, service mesh, and secure secrets management.</w:t>
      </w:r>
    </w:p>
    <w:p w14:paraId="7796F8FB" w14:textId="77777777" w:rsidR="00C54269" w:rsidRDefault="002627C9">
      <w:pPr>
        <w:pStyle w:val="ListParagraph"/>
        <w:numPr>
          <w:ilvl w:val="0"/>
          <w:numId w:val="7"/>
        </w:numPr>
      </w:pPr>
      <w:r>
        <w:rPr>
          <w:b/>
        </w:rPr>
        <w:t>Monitoring, Observability &amp; Develops</w:t>
      </w:r>
      <w:r>
        <w:t xml:space="preserve"> – Implemented observability with Prometheus, </w:t>
      </w:r>
      <w:proofErr w:type="spellStart"/>
      <w:r>
        <w:t>Grafana</w:t>
      </w:r>
      <w:proofErr w:type="spellEnd"/>
      <w:r>
        <w:t>, ELK, Azure Monitor; integrated security scanning &amp; policy-as-code.</w:t>
      </w:r>
    </w:p>
    <w:p w14:paraId="2A60FACE" w14:textId="77777777" w:rsidR="00C54269" w:rsidRDefault="002627C9">
      <w:pPr>
        <w:pStyle w:val="ListParagraph"/>
        <w:numPr>
          <w:ilvl w:val="0"/>
          <w:numId w:val="7"/>
        </w:numPr>
      </w:pPr>
      <w:r>
        <w:rPr>
          <w:b/>
        </w:rPr>
        <w:t>Site Reliability Engineering (SR</w:t>
      </w:r>
      <w:r>
        <w:rPr>
          <w:b/>
        </w:rPr>
        <w:t>E)</w:t>
      </w:r>
      <w:r>
        <w:t xml:space="preserve"> – Strong in SLIs/SLOs/SLAs, incident response, chaos engineering, reliability automation, and root-cause analysis.</w:t>
      </w:r>
    </w:p>
    <w:p w14:paraId="0FA44DC2" w14:textId="77777777" w:rsidR="00C54269" w:rsidRDefault="002627C9">
      <w:pPr>
        <w:pStyle w:val="ListParagraph"/>
        <w:numPr>
          <w:ilvl w:val="0"/>
          <w:numId w:val="7"/>
        </w:numPr>
      </w:pPr>
      <w:r>
        <w:rPr>
          <w:rStyle w:val="Strong"/>
        </w:rPr>
        <w:t>Change Management &amp; Governance (CR/CRA with Service Now)</w:t>
      </w:r>
      <w:r>
        <w:t xml:space="preserve"> – Skilled in handling </w:t>
      </w:r>
      <w:r>
        <w:rPr>
          <w:rStyle w:val="Strong"/>
        </w:rPr>
        <w:t>Change Requests (CR)</w:t>
      </w:r>
      <w:r>
        <w:t xml:space="preserve"> and performing </w:t>
      </w:r>
      <w:r>
        <w:rPr>
          <w:rStyle w:val="Strong"/>
        </w:rPr>
        <w:t>Change Risk Assessments</w:t>
      </w:r>
      <w:r>
        <w:rPr>
          <w:rStyle w:val="Strong"/>
        </w:rPr>
        <w:t xml:space="preserve"> (CRA)</w:t>
      </w:r>
      <w:r>
        <w:t xml:space="preserve"> using </w:t>
      </w:r>
      <w:proofErr w:type="spellStart"/>
      <w:r>
        <w:rPr>
          <w:rStyle w:val="Strong"/>
        </w:rPr>
        <w:t>ServiceNow</w:t>
      </w:r>
      <w:proofErr w:type="spellEnd"/>
      <w:r>
        <w:rPr>
          <w:rStyle w:val="Strong"/>
        </w:rPr>
        <w:t xml:space="preserve"> ITSM</w:t>
      </w:r>
      <w:r>
        <w:t xml:space="preserve"> workflows, ensuring compliance, risk mitigation, and seamless approvals across </w:t>
      </w:r>
      <w:r>
        <w:rPr>
          <w:rStyle w:val="Strong"/>
        </w:rPr>
        <w:t>regulated domains (banking, insurance, healthcare)</w:t>
      </w:r>
      <w:r>
        <w:t>.</w:t>
      </w:r>
    </w:p>
    <w:p w14:paraId="3DAC8F1A" w14:textId="154668E4" w:rsidR="00C54269" w:rsidRDefault="002627C9">
      <w:pPr>
        <w:pStyle w:val="ListParagraph"/>
        <w:numPr>
          <w:ilvl w:val="0"/>
          <w:numId w:val="7"/>
        </w:numPr>
      </w:pPr>
      <w:r>
        <w:rPr>
          <w:b/>
        </w:rPr>
        <w:t>Leadership &amp; Mentorship</w:t>
      </w:r>
      <w:r>
        <w:t xml:space="preserve"> – Proven record of mentoring engineers, driving cost optimization, and f</w:t>
      </w:r>
      <w:r>
        <w:t>ostering automation-first culture.</w:t>
      </w:r>
    </w:p>
    <w:p w14:paraId="04227129" w14:textId="77777777" w:rsidR="005377BE" w:rsidRPr="005377BE" w:rsidRDefault="005377BE" w:rsidP="005377BE">
      <w:pPr>
        <w:pStyle w:val="ListParagraph"/>
        <w:numPr>
          <w:ilvl w:val="0"/>
          <w:numId w:val="7"/>
        </w:numPr>
      </w:pPr>
      <w:r>
        <w:t xml:space="preserve">AI-powered DevOps, </w:t>
      </w:r>
      <w:proofErr w:type="spellStart"/>
      <w:r w:rsidRPr="005377BE">
        <w:rPr>
          <w:b/>
        </w:rPr>
        <w:t>AIOps</w:t>
      </w:r>
      <w:proofErr w:type="spellEnd"/>
      <w:r>
        <w:t xml:space="preserve"> &amp; </w:t>
      </w:r>
      <w:r w:rsidRPr="005377BE">
        <w:rPr>
          <w:b/>
        </w:rPr>
        <w:t>Intelligent Monitoring</w:t>
      </w:r>
    </w:p>
    <w:p w14:paraId="385BDC14" w14:textId="42B6CC61" w:rsidR="005377BE" w:rsidRDefault="005377BE" w:rsidP="005377BE">
      <w:pPr>
        <w:pStyle w:val="ListParagraph"/>
        <w:numPr>
          <w:ilvl w:val="0"/>
          <w:numId w:val="7"/>
        </w:numPr>
      </w:pPr>
      <w:r>
        <w:lastRenderedPageBreak/>
        <w:t xml:space="preserve">Generative AI for DevOps &amp; </w:t>
      </w:r>
      <w:r w:rsidRPr="005377BE">
        <w:rPr>
          <w:b/>
        </w:rPr>
        <w:t>LLM</w:t>
      </w:r>
      <w:r>
        <w:t>-assisted Troubleshooting</w:t>
      </w:r>
    </w:p>
    <w:p w14:paraId="01187D07" w14:textId="1740EB16" w:rsidR="005377BE" w:rsidRDefault="005377BE" w:rsidP="005377BE">
      <w:pPr>
        <w:pStyle w:val="ListParagraph"/>
        <w:numPr>
          <w:ilvl w:val="0"/>
          <w:numId w:val="7"/>
        </w:numPr>
      </w:pPr>
      <w:r>
        <w:t>Kubernetes for AI Workloads (GPU, scalable inference)</w:t>
      </w:r>
    </w:p>
    <w:p w14:paraId="23811551" w14:textId="7A2473DF" w:rsidR="005377BE" w:rsidRDefault="005377BE" w:rsidP="005377BE">
      <w:pPr>
        <w:pStyle w:val="ListParagraph"/>
        <w:numPr>
          <w:ilvl w:val="0"/>
          <w:numId w:val="7"/>
        </w:numPr>
      </w:pPr>
      <w:r>
        <w:t>AI-driven CI/CD Optimization</w:t>
      </w:r>
    </w:p>
    <w:p w14:paraId="2A1B7881" w14:textId="77A0C051" w:rsidR="005377BE" w:rsidRDefault="005377BE" w:rsidP="005377BE">
      <w:pPr>
        <w:pStyle w:val="ListParagraph"/>
        <w:numPr>
          <w:ilvl w:val="0"/>
          <w:numId w:val="7"/>
        </w:numPr>
      </w:pPr>
      <w:r>
        <w:t>RAG Pipelines for Operations</w:t>
      </w:r>
    </w:p>
    <w:p w14:paraId="7AEAB50E" w14:textId="45250B05" w:rsidR="005377BE" w:rsidRDefault="005377BE" w:rsidP="005377BE">
      <w:pPr>
        <w:pStyle w:val="ListParagraph"/>
        <w:numPr>
          <w:ilvl w:val="0"/>
          <w:numId w:val="7"/>
        </w:numPr>
      </w:pPr>
      <w:proofErr w:type="spellStart"/>
      <w:r>
        <w:t>DevSecOps</w:t>
      </w:r>
      <w:proofErr w:type="spellEnd"/>
      <w:r>
        <w:t xml:space="preserve"> with AI Tooling</w:t>
      </w:r>
    </w:p>
    <w:p w14:paraId="1930C785" w14:textId="4CF32245" w:rsidR="005377BE" w:rsidRDefault="005377BE" w:rsidP="005377BE">
      <w:pPr>
        <w:pStyle w:val="ListParagraph"/>
        <w:numPr>
          <w:ilvl w:val="0"/>
          <w:numId w:val="7"/>
        </w:numPr>
      </w:pPr>
      <w:r>
        <w:t>Platform Engineering &amp; Internal Developer Platforms</w:t>
      </w:r>
    </w:p>
    <w:p w14:paraId="150808F4" w14:textId="1CCC8331" w:rsidR="00C54269" w:rsidRDefault="00C54269">
      <w:pPr>
        <w:pStyle w:val="Heading2"/>
      </w:pPr>
    </w:p>
    <w:p w14:paraId="692E2ACF" w14:textId="77777777" w:rsidR="00C54269" w:rsidRDefault="002627C9">
      <w:pPr>
        <w:pStyle w:val="Heading2"/>
      </w:pPr>
      <w:r>
        <w:t>Certifications</w:t>
      </w:r>
    </w:p>
    <w:p w14:paraId="6C042E3D" w14:textId="77777777" w:rsidR="00C54269" w:rsidRDefault="002627C9">
      <w:pPr>
        <w:pStyle w:val="ListParagraph"/>
        <w:numPr>
          <w:ilvl w:val="0"/>
          <w:numId w:val="8"/>
        </w:numPr>
      </w:pPr>
      <w:r>
        <w:t>AWS Certified Cloud Practitioner</w:t>
      </w:r>
    </w:p>
    <w:p w14:paraId="08CD2771" w14:textId="77777777" w:rsidR="00C54269" w:rsidRDefault="002627C9">
      <w:pPr>
        <w:pStyle w:val="ListParagraph"/>
        <w:numPr>
          <w:ilvl w:val="0"/>
          <w:numId w:val="8"/>
        </w:numPr>
      </w:pPr>
      <w:r>
        <w:t>Microsoft Certified: Azure Administrator Associate (AZ-104)</w:t>
      </w:r>
    </w:p>
    <w:p w14:paraId="62F18D6E" w14:textId="77777777" w:rsidR="00C54269" w:rsidRDefault="002627C9">
      <w:pPr>
        <w:pStyle w:val="ListParagraph"/>
        <w:numPr>
          <w:ilvl w:val="0"/>
          <w:numId w:val="8"/>
        </w:numPr>
      </w:pPr>
      <w:r>
        <w:t>Microsoft Certified: Azure Fundamentals (AZ-900)</w:t>
      </w:r>
    </w:p>
    <w:p w14:paraId="623A6C0E" w14:textId="77777777" w:rsidR="00C54269" w:rsidRDefault="002627C9">
      <w:pPr>
        <w:pStyle w:val="ListParagraph"/>
        <w:numPr>
          <w:ilvl w:val="0"/>
          <w:numId w:val="8"/>
        </w:numPr>
      </w:pPr>
      <w:r>
        <w:t>Microsoft Certified: Azure AI Fundamentals(AZ-900)</w:t>
      </w:r>
    </w:p>
    <w:p w14:paraId="69CB5B58" w14:textId="77777777" w:rsidR="00C54269" w:rsidRDefault="002627C9">
      <w:pPr>
        <w:pStyle w:val="ListParagraph"/>
        <w:numPr>
          <w:ilvl w:val="0"/>
          <w:numId w:val="8"/>
        </w:numPr>
      </w:pPr>
      <w:hyperlink r:id="rId8" w:history="1">
        <w:r>
          <w:t xml:space="preserve"> Microsoft Certified: Designing and Implementing Microsoft DevOps Solutions</w:t>
        </w:r>
      </w:hyperlink>
      <w:r>
        <w:t>(AZ-400)</w:t>
      </w:r>
    </w:p>
    <w:p w14:paraId="47D3783B" w14:textId="77777777" w:rsidR="00C54269" w:rsidRDefault="002627C9">
      <w:pPr>
        <w:pStyle w:val="ListParagraph"/>
        <w:numPr>
          <w:ilvl w:val="0"/>
          <w:numId w:val="8"/>
        </w:numPr>
      </w:pPr>
      <w:r>
        <w:t xml:space="preserve">Certified SAS </w:t>
      </w:r>
      <w:proofErr w:type="spellStart"/>
      <w:r>
        <w:t>Viya</w:t>
      </w:r>
      <w:proofErr w:type="spellEnd"/>
      <w:r>
        <w:t xml:space="preserve"> Administrator</w:t>
      </w:r>
    </w:p>
    <w:p w14:paraId="2C01A3B0" w14:textId="77777777" w:rsidR="00C54269" w:rsidRDefault="002627C9">
      <w:pPr>
        <w:pStyle w:val="ListParagraph"/>
        <w:numPr>
          <w:ilvl w:val="0"/>
          <w:numId w:val="7"/>
        </w:numPr>
      </w:pPr>
      <w:r>
        <w:t>Certified Enterprise Chaos Engineering (Gremlin)</w:t>
      </w:r>
    </w:p>
    <w:p w14:paraId="2D48C97F" w14:textId="77777777" w:rsidR="00C54269" w:rsidRDefault="002627C9">
      <w:pPr>
        <w:pStyle w:val="ListParagraph"/>
        <w:numPr>
          <w:ilvl w:val="0"/>
          <w:numId w:val="7"/>
        </w:numPr>
      </w:pPr>
      <w:r>
        <w:t>In Progress</w:t>
      </w:r>
      <w:r>
        <w:t>: Azure Solutions Architect Expert (AZ-305)</w:t>
      </w:r>
    </w:p>
    <w:p w14:paraId="1429067B" w14:textId="77777777" w:rsidR="00C54269" w:rsidRDefault="002627C9">
      <w:pPr>
        <w:pStyle w:val="ListParagraph"/>
        <w:numPr>
          <w:ilvl w:val="0"/>
          <w:numId w:val="7"/>
        </w:numPr>
      </w:pPr>
      <w:r>
        <w:t>In Progress: Certified Kubernetes Administrator (CKA)</w:t>
      </w:r>
    </w:p>
    <w:p w14:paraId="7BCB7DE1" w14:textId="77777777" w:rsidR="00C54269" w:rsidRDefault="002627C9">
      <w:pPr>
        <w:pStyle w:val="ListParagraph"/>
        <w:numPr>
          <w:ilvl w:val="0"/>
          <w:numId w:val="7"/>
        </w:numPr>
      </w:pPr>
      <w:r>
        <w:rPr>
          <w:rFonts w:ascii="Segoe UI" w:eastAsia="Segoe UI" w:hAnsi="Segoe UI" w:cs="Segoe UI"/>
          <w:sz w:val="21"/>
          <w:szCs w:val="21"/>
          <w:shd w:val="clear" w:color="auto" w:fill="FFFFFF"/>
        </w:rPr>
        <w:t>Certified Climate Change Risk Management from</w:t>
      </w:r>
      <w:r>
        <w:rPr>
          <w:rFonts w:ascii="Segoe UI" w:eastAsia="Segoe UI" w:hAnsi="Segoe UI" w:cs="Segoe UI"/>
          <w:sz w:val="21"/>
          <w:szCs w:val="21"/>
        </w:rPr>
        <w:t xml:space="preserve"> </w:t>
      </w:r>
      <w:hyperlink r:id="rId9" w:tgtFrame="https://www.linkedin.com/preload/_self" w:history="1">
        <w:proofErr w:type="spellStart"/>
        <w:r>
          <w:rPr>
            <w:rStyle w:val="Hyperlink"/>
            <w:rFonts w:ascii="Segoe UI" w:eastAsia="Segoe UI" w:hAnsi="Segoe UI" w:cs="Segoe UI"/>
            <w:b/>
            <w:bCs/>
            <w:color w:val="0A66C2"/>
            <w:sz w:val="21"/>
            <w:szCs w:val="21"/>
          </w:rPr>
          <w:t>Udemy</w:t>
        </w:r>
        <w:proofErr w:type="spellEnd"/>
      </w:hyperlink>
      <w:r>
        <w:rPr>
          <w:rFonts w:ascii="Segoe UI" w:eastAsia="Segoe UI" w:hAnsi="Segoe UI" w:cs="Segoe UI"/>
          <w:sz w:val="21"/>
          <w:szCs w:val="21"/>
          <w:shd w:val="clear" w:color="auto" w:fill="FFFFFF"/>
        </w:rPr>
        <w:t>!</w:t>
      </w:r>
    </w:p>
    <w:p w14:paraId="758AEDAE" w14:textId="77777777" w:rsidR="00C54269" w:rsidRDefault="002627C9">
      <w:pPr>
        <w:pStyle w:val="Heading2"/>
      </w:pPr>
      <w:r>
        <w:t>Professional Experience</w:t>
      </w:r>
    </w:p>
    <w:p w14:paraId="287B418E" w14:textId="62345A16" w:rsidR="00C54269" w:rsidRDefault="002627C9">
      <w:pPr>
        <w:pStyle w:val="Heading3"/>
      </w:pPr>
      <w:r>
        <w:t>LTI-</w:t>
      </w:r>
      <w:r w:rsidR="005377BE">
        <w:t>Mindtree</w:t>
      </w:r>
      <w:r>
        <w:t xml:space="preserve"> – Specialist DevOps with Product Engineering</w:t>
      </w:r>
    </w:p>
    <w:p w14:paraId="6E00C71C" w14:textId="2EE36D57" w:rsidR="005377BE" w:rsidRDefault="005377BE" w:rsidP="005377BE"/>
    <w:p w14:paraId="65E6794C" w14:textId="55C83884" w:rsidR="005377BE" w:rsidRDefault="005377BE" w:rsidP="005377BE"/>
    <w:p w14:paraId="7D2D0CF8" w14:textId="3A36FDE9" w:rsidR="005377BE" w:rsidRPr="005377BE" w:rsidRDefault="005377BE" w:rsidP="005377BE">
      <w:pPr>
        <w:rPr>
          <w:b/>
        </w:rPr>
      </w:pPr>
    </w:p>
    <w:p w14:paraId="6EF86839" w14:textId="0B09D41C" w:rsidR="00C54269" w:rsidRDefault="002627C9">
      <w:pPr>
        <w:rPr>
          <w:b/>
        </w:rPr>
      </w:pPr>
      <w:r>
        <w:rPr>
          <w:b/>
        </w:rPr>
        <w:t>Project</w:t>
      </w:r>
      <w:r w:rsidR="003A1347">
        <w:rPr>
          <w:b/>
        </w:rPr>
        <w:t>-3</w:t>
      </w:r>
    </w:p>
    <w:p w14:paraId="6DDB6D72" w14:textId="29B5840D" w:rsidR="008A50BA" w:rsidRPr="008A50BA" w:rsidRDefault="003A1347">
      <w:r>
        <w:rPr>
          <w:lang w:val="en-IN"/>
        </w:rPr>
        <w:t>Jan 2026</w:t>
      </w:r>
      <w:r>
        <w:t xml:space="preserve"> – Present</w:t>
      </w:r>
      <w:r w:rsidR="008A50BA">
        <w:t xml:space="preserve"> | Bengaluru, India</w:t>
      </w:r>
    </w:p>
    <w:p w14:paraId="37F3DF18" w14:textId="0C4B5028" w:rsidR="00C54269" w:rsidRDefault="003A1347">
      <w:r>
        <w:t xml:space="preserve">In-house product AI-Native (Blueverge SDLC) </w:t>
      </w:r>
    </w:p>
    <w:p w14:paraId="404ED14B" w14:textId="2ABFFE04" w:rsidR="003A1347" w:rsidRDefault="003A1347"/>
    <w:p w14:paraId="3FBE7F01" w14:textId="77777777" w:rsidR="003A1347" w:rsidRDefault="003A1347" w:rsidP="003A1347">
      <w:pPr>
        <w:rPr>
          <w:rFonts w:asciiTheme="majorHAnsi" w:eastAsiaTheme="majorEastAsia" w:hAnsiTheme="majorHAnsi" w:cstheme="majorBidi"/>
          <w:b/>
          <w:bCs/>
          <w:color w:val="A6B727" w:themeColor="accent1"/>
        </w:rPr>
      </w:pPr>
      <w:r>
        <w:rPr>
          <w:rFonts w:asciiTheme="majorHAnsi" w:eastAsiaTheme="majorEastAsia" w:hAnsiTheme="majorHAnsi" w:cstheme="majorBidi"/>
          <w:b/>
          <w:bCs/>
          <w:color w:val="A6B727" w:themeColor="accent1"/>
        </w:rPr>
        <w:t>Project Roles &amp; Responsibilities:</w:t>
      </w:r>
    </w:p>
    <w:p w14:paraId="2280BC24" w14:textId="77777777" w:rsidR="003A1347" w:rsidRDefault="003A1347"/>
    <w:p w14:paraId="58C141BE" w14:textId="77777777" w:rsidR="002627C9" w:rsidRDefault="002627C9" w:rsidP="002627C9">
      <w:pPr>
        <w:pStyle w:val="Heading3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>
        <w:rPr>
          <w:rStyle w:val="Strong"/>
          <w:b/>
          <w:bCs/>
        </w:rPr>
        <w:t>MCP (Modern Control Plane) – Service Pipeline Architecture</w:t>
      </w:r>
    </w:p>
    <w:p w14:paraId="09040957" w14:textId="77777777" w:rsidR="002627C9" w:rsidRDefault="002627C9" w:rsidP="002627C9">
      <w:pPr>
        <w:numPr>
          <w:ilvl w:val="0"/>
          <w:numId w:val="11"/>
        </w:numPr>
        <w:spacing w:before="100" w:beforeAutospacing="1" w:after="100" w:afterAutospacing="1"/>
      </w:pPr>
      <w:r>
        <w:t xml:space="preserve">Designed enterprise-grade MCP (Modern Control Plane) architecture integrating DevOps, AI, and platform engineering. </w:t>
      </w:r>
    </w:p>
    <w:p w14:paraId="7AE716FC" w14:textId="77777777" w:rsidR="002627C9" w:rsidRDefault="002627C9" w:rsidP="002627C9">
      <w:pPr>
        <w:numPr>
          <w:ilvl w:val="0"/>
          <w:numId w:val="11"/>
        </w:numPr>
        <w:spacing w:before="100" w:beforeAutospacing="1" w:after="100" w:afterAutospacing="1"/>
      </w:pPr>
      <w:r>
        <w:t xml:space="preserve">Built centralized control plane for </w:t>
      </w:r>
      <w:proofErr w:type="spellStart"/>
      <w:r>
        <w:t>microservices</w:t>
      </w:r>
      <w:proofErr w:type="spellEnd"/>
      <w:r>
        <w:t xml:space="preserve">, AI workloads, and infrastructure lifecycle management. </w:t>
      </w:r>
    </w:p>
    <w:p w14:paraId="0E69AD39" w14:textId="77777777" w:rsidR="002627C9" w:rsidRDefault="002627C9" w:rsidP="002627C9">
      <w:pPr>
        <w:numPr>
          <w:ilvl w:val="0"/>
          <w:numId w:val="11"/>
        </w:numPr>
        <w:spacing w:before="100" w:beforeAutospacing="1" w:after="100" w:afterAutospacing="1"/>
      </w:pPr>
      <w:r>
        <w:t xml:space="preserve">Integrated CI/CD pipelines with policy-driven governance and automated approvals. </w:t>
      </w:r>
    </w:p>
    <w:p w14:paraId="072717F0" w14:textId="77777777" w:rsidR="002627C9" w:rsidRDefault="002627C9" w:rsidP="002627C9">
      <w:pPr>
        <w:numPr>
          <w:ilvl w:val="0"/>
          <w:numId w:val="11"/>
        </w:numPr>
        <w:spacing w:before="100" w:beforeAutospacing="1" w:after="100" w:afterAutospacing="1"/>
      </w:pPr>
      <w:r>
        <w:t xml:space="preserve">Enabled AI-driven monitoring, anomaly detection, and auto-remediation. </w:t>
      </w:r>
    </w:p>
    <w:p w14:paraId="01CDF675" w14:textId="77777777" w:rsidR="002627C9" w:rsidRDefault="002627C9" w:rsidP="002627C9">
      <w:pPr>
        <w:numPr>
          <w:ilvl w:val="0"/>
          <w:numId w:val="11"/>
        </w:numPr>
        <w:spacing w:before="100" w:beforeAutospacing="1" w:after="100" w:afterAutospacing="1"/>
      </w:pPr>
      <w:r>
        <w:t xml:space="preserve">Implemented RAG-based knowledge systems for intelligent incident troubleshooting and knowledge retrieval. </w:t>
      </w:r>
    </w:p>
    <w:p w14:paraId="557496AF" w14:textId="77777777" w:rsidR="002627C9" w:rsidRDefault="002627C9" w:rsidP="002627C9">
      <w:pPr>
        <w:numPr>
          <w:ilvl w:val="0"/>
          <w:numId w:val="11"/>
        </w:numPr>
        <w:spacing w:before="100" w:beforeAutospacing="1" w:after="100" w:afterAutospacing="1"/>
      </w:pPr>
      <w:r>
        <w:t xml:space="preserve">Designed Kubernetes-based scalable deployment architecture with service mesh for distributed systems. </w:t>
      </w:r>
    </w:p>
    <w:p w14:paraId="74C5898C" w14:textId="77777777" w:rsidR="002627C9" w:rsidRDefault="002627C9" w:rsidP="002627C9">
      <w:pPr>
        <w:numPr>
          <w:ilvl w:val="0"/>
          <w:numId w:val="11"/>
        </w:numPr>
        <w:spacing w:before="100" w:beforeAutospacing="1" w:after="100" w:afterAutospacing="1"/>
      </w:pPr>
      <w:r>
        <w:t xml:space="preserve">Integrated </w:t>
      </w:r>
      <w:proofErr w:type="spellStart"/>
      <w:r>
        <w:t>DevSecOps</w:t>
      </w:r>
      <w:proofErr w:type="spellEnd"/>
      <w:r>
        <w:t xml:space="preserve"> practices with AI-powered vulnerability scanning, compliance enforcement, and risk mitigation. </w:t>
      </w:r>
    </w:p>
    <w:p w14:paraId="593AA5C3" w14:textId="77777777" w:rsidR="002627C9" w:rsidRDefault="002627C9" w:rsidP="002627C9">
      <w:pPr>
        <w:numPr>
          <w:ilvl w:val="0"/>
          <w:numId w:val="11"/>
        </w:numPr>
        <w:spacing w:before="100" w:beforeAutospacing="1" w:after="100" w:afterAutospacing="1"/>
      </w:pPr>
      <w:r>
        <w:lastRenderedPageBreak/>
        <w:t xml:space="preserve">Provided self-service platform capabilities (Internal Developer Platform – IDP) to accelerate developer productivity. </w:t>
      </w:r>
    </w:p>
    <w:p w14:paraId="2E25F9D1" w14:textId="1465A774" w:rsidR="002627C9" w:rsidRDefault="002627C9" w:rsidP="002627C9">
      <w:pPr>
        <w:tabs>
          <w:tab w:val="left" w:pos="360"/>
        </w:tabs>
      </w:pPr>
    </w:p>
    <w:p w14:paraId="01ED84BF" w14:textId="77777777" w:rsidR="002627C9" w:rsidRDefault="002627C9" w:rsidP="002627C9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Designed Agentic AI workflows</w:t>
      </w:r>
      <w:r>
        <w:t xml:space="preserve"> for autonomous decision-making in DevOps pipelines, enabling self-healing systems and adaptive infrastructure responses. </w:t>
      </w:r>
    </w:p>
    <w:p w14:paraId="100A413F" w14:textId="77777777" w:rsidR="002627C9" w:rsidRDefault="002627C9" w:rsidP="002627C9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Implemented AI agents for incident management</w:t>
      </w:r>
      <w:r>
        <w:t xml:space="preserve">, capable of root cause analysis, log correlation, and automated resolution actions. </w:t>
      </w:r>
    </w:p>
    <w:p w14:paraId="7475C7A8" w14:textId="77777777" w:rsidR="002627C9" w:rsidRDefault="002627C9" w:rsidP="002627C9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Built multi-agent orchestration systems</w:t>
      </w:r>
      <w:r>
        <w:t xml:space="preserve"> to coordinate CI/CD, monitoring, and remediation tasks across distributed environments. </w:t>
      </w:r>
    </w:p>
    <w:p w14:paraId="65796A98" w14:textId="77777777" w:rsidR="002627C9" w:rsidRDefault="002627C9" w:rsidP="002627C9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Integrated LLM-powered agents</w:t>
      </w:r>
      <w:r>
        <w:t xml:space="preserve"> for intelligent troubleshooting, </w:t>
      </w:r>
      <w:proofErr w:type="spellStart"/>
      <w:r>
        <w:t>runbook</w:t>
      </w:r>
      <w:proofErr w:type="spellEnd"/>
      <w:r>
        <w:t xml:space="preserve"> automation, and real-time operational insights. </w:t>
      </w:r>
    </w:p>
    <w:p w14:paraId="7DFB3F14" w14:textId="77777777" w:rsidR="002627C9" w:rsidRDefault="002627C9" w:rsidP="002627C9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Enabled closed-loop automation</w:t>
      </w:r>
      <w:r>
        <w:t xml:space="preserve"> using Agentic AI, where systems detect, decide, and act without manual intervention. </w:t>
      </w:r>
    </w:p>
    <w:p w14:paraId="2AAFD7C1" w14:textId="77777777" w:rsidR="002627C9" w:rsidRDefault="002627C9" w:rsidP="002627C9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Developed context-aware AI agents</w:t>
      </w:r>
      <w:r>
        <w:t xml:space="preserve"> leveraging RAG pipelines to provide accurate, knowledge-driven operational support. </w:t>
      </w:r>
    </w:p>
    <w:p w14:paraId="36F4D9C3" w14:textId="77777777" w:rsidR="002627C9" w:rsidRDefault="002627C9" w:rsidP="002627C9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Optimized platform operations using autonomous agents</w:t>
      </w:r>
      <w:r>
        <w:t xml:space="preserve"> for capacity planning, cost optimization, and performance tuning. </w:t>
      </w:r>
    </w:p>
    <w:p w14:paraId="6A52CEBA" w14:textId="77777777" w:rsidR="002627C9" w:rsidRDefault="002627C9" w:rsidP="002627C9">
      <w:pPr>
        <w:numPr>
          <w:ilvl w:val="0"/>
          <w:numId w:val="12"/>
        </w:numPr>
        <w:spacing w:before="100" w:beforeAutospacing="1" w:after="100" w:afterAutospacing="1"/>
      </w:pPr>
      <w:r>
        <w:rPr>
          <w:rStyle w:val="Strong"/>
        </w:rPr>
        <w:t>Applied guardrails and governance for AI agents</w:t>
      </w:r>
      <w:r>
        <w:t xml:space="preserve"> to ensure secure, compliant, and explainable automation in production systems.</w:t>
      </w:r>
    </w:p>
    <w:p w14:paraId="2696DE29" w14:textId="77777777" w:rsidR="00C54269" w:rsidRDefault="00C54269"/>
    <w:p w14:paraId="1D7058B7" w14:textId="77777777" w:rsidR="00C54269" w:rsidRDefault="00C54269"/>
    <w:p w14:paraId="5F8BB72E" w14:textId="5517563B" w:rsidR="008A50BA" w:rsidRDefault="008A50BA" w:rsidP="008A50BA">
      <w:pPr>
        <w:rPr>
          <w:b/>
        </w:rPr>
      </w:pPr>
    </w:p>
    <w:p w14:paraId="7B53F3EA" w14:textId="77777777" w:rsidR="003A1347" w:rsidRDefault="003A1347" w:rsidP="008A50BA">
      <w:pPr>
        <w:rPr>
          <w:b/>
        </w:rPr>
      </w:pPr>
    </w:p>
    <w:p w14:paraId="597BBC71" w14:textId="7AF91C4E" w:rsidR="008A50BA" w:rsidRDefault="008A50BA" w:rsidP="008A50BA">
      <w:pPr>
        <w:rPr>
          <w:b/>
        </w:rPr>
      </w:pPr>
    </w:p>
    <w:p w14:paraId="71687FC0" w14:textId="2ABFB145" w:rsidR="003A1347" w:rsidRDefault="003A1347" w:rsidP="008A50BA">
      <w:pPr>
        <w:rPr>
          <w:b/>
        </w:rPr>
      </w:pPr>
      <w:r w:rsidRPr="008A50BA">
        <w:rPr>
          <w:b/>
        </w:rPr>
        <w:t>Project</w:t>
      </w:r>
      <w:r>
        <w:rPr>
          <w:b/>
        </w:rPr>
        <w:t>-2</w:t>
      </w:r>
    </w:p>
    <w:p w14:paraId="5AD26CD5" w14:textId="77777777" w:rsidR="003A1347" w:rsidRPr="003A1347" w:rsidRDefault="003A1347" w:rsidP="008A50BA">
      <w:pPr>
        <w:rPr>
          <w:b/>
        </w:rPr>
      </w:pPr>
    </w:p>
    <w:p w14:paraId="77293B23" w14:textId="6AEF1794" w:rsidR="008A50BA" w:rsidRPr="008A50BA" w:rsidRDefault="008A50BA" w:rsidP="008A50BA">
      <w:r>
        <w:rPr>
          <w:lang w:val="en-IN"/>
        </w:rPr>
        <w:t>Dec -</w:t>
      </w:r>
      <w:r>
        <w:t>202</w:t>
      </w:r>
      <w:r>
        <w:rPr>
          <w:lang w:val="en-IN"/>
        </w:rPr>
        <w:t>2</w:t>
      </w:r>
      <w:r w:rsidR="003A1347">
        <w:t xml:space="preserve"> – Dec -</w:t>
      </w:r>
      <w:proofErr w:type="gramStart"/>
      <w:r w:rsidR="003A1347">
        <w:t xml:space="preserve">2025 </w:t>
      </w:r>
      <w:r>
        <w:t xml:space="preserve"> |</w:t>
      </w:r>
      <w:proofErr w:type="gramEnd"/>
      <w:r>
        <w:t xml:space="preserve"> Bengaluru, India</w:t>
      </w:r>
    </w:p>
    <w:p w14:paraId="03CEA800" w14:textId="399A4DEE" w:rsidR="008A50BA" w:rsidRDefault="008A50BA" w:rsidP="008A50BA">
      <w:r>
        <w:t xml:space="preserve">Client Engagement (2 years) </w:t>
      </w:r>
      <w:proofErr w:type="gramStart"/>
      <w:r>
        <w:t>SRE(</w:t>
      </w:r>
      <w:proofErr w:type="gramEnd"/>
      <w:r>
        <w:t>Infra platform engineering:</w:t>
      </w:r>
      <w:r w:rsidR="003A1347">
        <w:t xml:space="preserve"> Standard Chartered Bank (Mosaic</w:t>
      </w:r>
      <w:r>
        <w:t>-Refract)</w:t>
      </w:r>
    </w:p>
    <w:p w14:paraId="41BFD3B2" w14:textId="77777777" w:rsidR="008A50BA" w:rsidRDefault="008A50BA" w:rsidP="008A50BA">
      <w:pPr>
        <w:rPr>
          <w:b/>
        </w:rPr>
      </w:pPr>
    </w:p>
    <w:p w14:paraId="5E639E7B" w14:textId="2FF1C945" w:rsidR="00C54269" w:rsidRDefault="002627C9">
      <w:pPr>
        <w:rPr>
          <w:rFonts w:asciiTheme="majorHAnsi" w:eastAsiaTheme="majorEastAsia" w:hAnsiTheme="majorHAnsi" w:cstheme="majorBidi"/>
          <w:b/>
          <w:bCs/>
          <w:color w:val="A6B727" w:themeColor="accent1"/>
        </w:rPr>
      </w:pPr>
      <w:r>
        <w:rPr>
          <w:rFonts w:asciiTheme="majorHAnsi" w:eastAsiaTheme="majorEastAsia" w:hAnsiTheme="majorHAnsi" w:cstheme="majorBidi"/>
          <w:b/>
          <w:bCs/>
          <w:color w:val="A6B727" w:themeColor="accent1"/>
        </w:rPr>
        <w:t>Project Roles &amp; Re</w:t>
      </w:r>
      <w:r>
        <w:rPr>
          <w:rFonts w:asciiTheme="majorHAnsi" w:eastAsiaTheme="majorEastAsia" w:hAnsiTheme="majorHAnsi" w:cstheme="majorBidi"/>
          <w:b/>
          <w:bCs/>
          <w:color w:val="A6B727" w:themeColor="accent1"/>
        </w:rPr>
        <w:t>sponsibilities:</w:t>
      </w:r>
    </w:p>
    <w:p w14:paraId="3184D7B5" w14:textId="77777777" w:rsidR="00C54269" w:rsidRDefault="002627C9">
      <w:pPr>
        <w:numPr>
          <w:ilvl w:val="0"/>
          <w:numId w:val="9"/>
        </w:numPr>
      </w:pPr>
      <w:r>
        <w:t>Designed and implemented cloud-based AI/ML platforms supporting model training, versioning, deployment, and monitoring at scale.</w:t>
      </w:r>
    </w:p>
    <w:p w14:paraId="5DC12C48" w14:textId="77777777" w:rsidR="00C54269" w:rsidRDefault="002627C9">
      <w:pPr>
        <w:numPr>
          <w:ilvl w:val="0"/>
          <w:numId w:val="9"/>
        </w:numPr>
      </w:pPr>
      <w:r>
        <w:t>Developed reusable infrastructure components such as pipelines, model registries, and orchestration tools to st</w:t>
      </w:r>
      <w:r>
        <w:t>andardize the AI/ML development lifecycle.</w:t>
      </w:r>
    </w:p>
    <w:p w14:paraId="6F94CFAA" w14:textId="77777777" w:rsidR="00C54269" w:rsidRDefault="002627C9">
      <w:pPr>
        <w:numPr>
          <w:ilvl w:val="0"/>
          <w:numId w:val="9"/>
        </w:numPr>
      </w:pPr>
      <w:r>
        <w:t>Automated environment provisioning, CI/CD workflows, and governance processes for data and models, ensuring compliance and faster iteration cycles.</w:t>
      </w:r>
    </w:p>
    <w:p w14:paraId="2ACC6062" w14:textId="77777777" w:rsidR="00C54269" w:rsidRDefault="002627C9">
      <w:pPr>
        <w:numPr>
          <w:ilvl w:val="0"/>
          <w:numId w:val="9"/>
        </w:numPr>
      </w:pPr>
      <w:r>
        <w:t>Leveraged Infrastructure as Code (</w:t>
      </w:r>
      <w:proofErr w:type="spellStart"/>
      <w:r>
        <w:t>IaC</w:t>
      </w:r>
      <w:proofErr w:type="spellEnd"/>
      <w:r>
        <w:t>) tools (Terraform, ARM temp</w:t>
      </w:r>
      <w:r>
        <w:t xml:space="preserve">lates, </w:t>
      </w:r>
      <w:proofErr w:type="spellStart"/>
      <w:r>
        <w:t>CloudFormation</w:t>
      </w:r>
      <w:proofErr w:type="spellEnd"/>
      <w:r>
        <w:t>) to provision and manage scalable, version-controlled AI infrastructure across Azure and AWS.</w:t>
      </w:r>
    </w:p>
    <w:p w14:paraId="2A692DEB" w14:textId="77777777" w:rsidR="00C54269" w:rsidRDefault="002627C9">
      <w:pPr>
        <w:numPr>
          <w:ilvl w:val="0"/>
          <w:numId w:val="9"/>
        </w:numPr>
      </w:pPr>
      <w:r>
        <w:t xml:space="preserve">Partnered with Data Science teams to deploy ML pipelines (training, inference, monitoring) on Azure ML, </w:t>
      </w:r>
      <w:proofErr w:type="spellStart"/>
      <w:r>
        <w:t>SageMaker</w:t>
      </w:r>
      <w:proofErr w:type="spellEnd"/>
      <w:r>
        <w:t>, and Kubernetes-based envi</w:t>
      </w:r>
      <w:r>
        <w:t>ronments.</w:t>
      </w:r>
    </w:p>
    <w:p w14:paraId="7C435D5E" w14:textId="333F5F30" w:rsidR="00C54269" w:rsidRDefault="002627C9">
      <w:pPr>
        <w:numPr>
          <w:ilvl w:val="0"/>
          <w:numId w:val="9"/>
        </w:numPr>
      </w:pPr>
      <w:r>
        <w:t xml:space="preserve">Drove adoption of </w:t>
      </w:r>
      <w:proofErr w:type="spellStart"/>
      <w:r>
        <w:t>MLOps</w:t>
      </w:r>
      <w:proofErr w:type="spellEnd"/>
      <w:r>
        <w:t xml:space="preserve"> best practices including model governance, observability, and secure secrets management.</w:t>
      </w:r>
    </w:p>
    <w:p w14:paraId="21337E52" w14:textId="77777777" w:rsidR="008A50BA" w:rsidRDefault="008A50BA" w:rsidP="008A50BA">
      <w:pPr>
        <w:ind w:left="420"/>
      </w:pPr>
    </w:p>
    <w:p w14:paraId="40BC92E9" w14:textId="77777777" w:rsidR="008A50BA" w:rsidRDefault="008A50BA" w:rsidP="008A50BA">
      <w:pPr>
        <w:rPr>
          <w:b/>
        </w:rPr>
      </w:pPr>
    </w:p>
    <w:p w14:paraId="14346B9E" w14:textId="77777777" w:rsidR="002627C9" w:rsidRDefault="002627C9" w:rsidP="003A1347">
      <w:pPr>
        <w:rPr>
          <w:b/>
        </w:rPr>
      </w:pPr>
    </w:p>
    <w:p w14:paraId="02395CCC" w14:textId="1AD5B95A" w:rsidR="00C54269" w:rsidRPr="003A1347" w:rsidRDefault="008A50BA" w:rsidP="003A1347">
      <w:pPr>
        <w:rPr>
          <w:b/>
        </w:rPr>
      </w:pPr>
      <w:r w:rsidRPr="008A50BA">
        <w:rPr>
          <w:b/>
        </w:rPr>
        <w:t>Project</w:t>
      </w:r>
      <w:r w:rsidR="003A1347">
        <w:rPr>
          <w:b/>
        </w:rPr>
        <w:t>-1</w:t>
      </w:r>
    </w:p>
    <w:p w14:paraId="3F450F74" w14:textId="5C4754F9" w:rsidR="00C54269" w:rsidRDefault="002627C9">
      <w:r>
        <w:t>O</w:t>
      </w:r>
      <w:r>
        <w:t>ctober 2019 – November 2022 | Bengaluru, India</w:t>
      </w:r>
    </w:p>
    <w:p w14:paraId="3793ACA6" w14:textId="066DCDBB" w:rsidR="003A1347" w:rsidRDefault="003A1347">
      <w:r>
        <w:t>In-</w:t>
      </w:r>
      <w:proofErr w:type="gramStart"/>
      <w:r>
        <w:t>house  data</w:t>
      </w:r>
      <w:proofErr w:type="gramEnd"/>
      <w:r>
        <w:t xml:space="preserve"> and AI product (Fosfor decision cloud- Refract- insight designer )</w:t>
      </w:r>
    </w:p>
    <w:p w14:paraId="1020F4F7" w14:textId="77777777" w:rsidR="00C54269" w:rsidRDefault="002627C9">
      <w:pPr>
        <w:pStyle w:val="Heading3"/>
      </w:pPr>
      <w:r>
        <w:t>Key Responsibilities &amp; Achievement</w:t>
      </w:r>
      <w:r>
        <w:t>s:</w:t>
      </w:r>
    </w:p>
    <w:p w14:paraId="7BA5BAC4" w14:textId="77777777" w:rsidR="00C54269" w:rsidRDefault="00C54269">
      <w:pPr>
        <w:pStyle w:val="Heading3"/>
      </w:pPr>
    </w:p>
    <w:p w14:paraId="10782C2F" w14:textId="77777777" w:rsidR="00C54269" w:rsidRDefault="002627C9">
      <w:pPr>
        <w:numPr>
          <w:ilvl w:val="0"/>
          <w:numId w:val="10"/>
        </w:numPr>
      </w:pPr>
      <w:r>
        <w:t>Managed end-to-end DevOps processes for large-scale enterprise applications across Banking and Insurance domains, ensuring seamless delivery cycles and compliance with regulatory standards.</w:t>
      </w:r>
    </w:p>
    <w:p w14:paraId="78DB0E9C" w14:textId="77777777" w:rsidR="00C54269" w:rsidRDefault="002627C9">
      <w:pPr>
        <w:numPr>
          <w:ilvl w:val="0"/>
          <w:numId w:val="10"/>
        </w:numPr>
      </w:pPr>
      <w:r>
        <w:t>Designed and implemented Kubernetes clusters (EKS/AKS) for con</w:t>
      </w:r>
      <w:r>
        <w:t>tainer orchestration, enhancing scalability, reducing downtime, and improving deployment efficiency.</w:t>
      </w:r>
    </w:p>
    <w:p w14:paraId="5B0538C9" w14:textId="77777777" w:rsidR="00C54269" w:rsidRDefault="002627C9">
      <w:pPr>
        <w:numPr>
          <w:ilvl w:val="0"/>
          <w:numId w:val="10"/>
        </w:numPr>
      </w:pPr>
      <w:r>
        <w:t>Automated monitoring, alerting, and incident management pipelines, reducing average incident response time by 30% through proactive observability solutions</w:t>
      </w:r>
      <w:r>
        <w:t>.</w:t>
      </w:r>
    </w:p>
    <w:p w14:paraId="0BBBCC3B" w14:textId="77777777" w:rsidR="00C54269" w:rsidRDefault="002627C9">
      <w:pPr>
        <w:numPr>
          <w:ilvl w:val="0"/>
          <w:numId w:val="10"/>
        </w:numPr>
      </w:pPr>
      <w:r>
        <w:t>Partnered with AI/ML product teams to integrate and deploy ML pipelines for predictive analytics, supporting use cases like fraud detection, credit risk modeling, and claims automation.</w:t>
      </w:r>
    </w:p>
    <w:p w14:paraId="3BB4E505" w14:textId="77777777" w:rsidR="00C54269" w:rsidRDefault="002627C9">
      <w:pPr>
        <w:numPr>
          <w:ilvl w:val="0"/>
          <w:numId w:val="10"/>
        </w:numPr>
      </w:pPr>
      <w:r>
        <w:t>Consistently recognized by clients and leadership for delivering pro</w:t>
      </w:r>
      <w:r>
        <w:t>jects ahead of schedule, while ensuring 99.9% system reliability and uptime.</w:t>
      </w:r>
    </w:p>
    <w:p w14:paraId="3B197565" w14:textId="77777777" w:rsidR="00C54269" w:rsidRDefault="00C54269">
      <w:pPr>
        <w:tabs>
          <w:tab w:val="left" w:pos="420"/>
        </w:tabs>
      </w:pPr>
    </w:p>
    <w:p w14:paraId="329F337A" w14:textId="77777777" w:rsidR="00C54269" w:rsidRDefault="002627C9">
      <w:pPr>
        <w:pStyle w:val="Heading3"/>
      </w:pPr>
      <w:r>
        <w:t xml:space="preserve">Tech </w:t>
      </w:r>
      <w:proofErr w:type="gramStart"/>
      <w:r>
        <w:t>Mahindra</w:t>
      </w:r>
      <w:r>
        <w:rPr>
          <w:lang w:val="en-IN"/>
        </w:rPr>
        <w:t>(</w:t>
      </w:r>
      <w:proofErr w:type="gramEnd"/>
      <w:r>
        <w:rPr>
          <w:lang w:val="en-IN"/>
        </w:rPr>
        <w:t>Harjai Computer PVT LTD)</w:t>
      </w:r>
      <w:r>
        <w:t xml:space="preserve"> – Senior Software Engineer</w:t>
      </w:r>
    </w:p>
    <w:p w14:paraId="07684E72" w14:textId="77777777" w:rsidR="00C54269" w:rsidRDefault="002627C9">
      <w:r>
        <w:t>May 2016 – July 2018 | Bengaluru, India</w:t>
      </w:r>
    </w:p>
    <w:p w14:paraId="185EBED1" w14:textId="77777777" w:rsidR="00C54269" w:rsidRDefault="00C54269"/>
    <w:p w14:paraId="596C6154" w14:textId="77777777" w:rsidR="00C54269" w:rsidRDefault="002627C9">
      <w:pPr>
        <w:ind w:left="454"/>
      </w:pPr>
      <w:r>
        <w:t>• Developed and maintained software applications with a focus on DevOps</w:t>
      </w:r>
      <w:r>
        <w:t xml:space="preserve"> automation.</w:t>
      </w:r>
      <w:r>
        <w:br/>
        <w:t xml:space="preserve">• Implemented CI/CD pipelines using Jenkins and </w:t>
      </w:r>
      <w:proofErr w:type="spellStart"/>
      <w:r>
        <w:t>Git</w:t>
      </w:r>
      <w:proofErr w:type="spellEnd"/>
      <w:r>
        <w:t>, reducing time-to-market by 40%.</w:t>
      </w:r>
      <w:r>
        <w:br/>
        <w:t xml:space="preserve">• Automated configuration management using </w:t>
      </w:r>
      <w:proofErr w:type="spellStart"/>
      <w:r>
        <w:t>Ansible</w:t>
      </w:r>
      <w:proofErr w:type="spellEnd"/>
      <w:r>
        <w:t>, improving consistency across environments.</w:t>
      </w:r>
      <w:r>
        <w:br/>
        <w:t>• Supported Banking and Telecom projects, integrating DevOps be</w:t>
      </w:r>
      <w:r>
        <w:t>st practices for rapid releases.</w:t>
      </w:r>
    </w:p>
    <w:p w14:paraId="441EFA06" w14:textId="77777777" w:rsidR="00C54269" w:rsidRDefault="002627C9">
      <w:pPr>
        <w:pStyle w:val="Heading2"/>
      </w:pPr>
      <w:r>
        <w:t>Education</w:t>
      </w:r>
    </w:p>
    <w:p w14:paraId="3AE511F6" w14:textId="77777777" w:rsidR="00C54269" w:rsidRDefault="002627C9">
      <w:proofErr w:type="spellStart"/>
      <w:r>
        <w:t>B.Tech</w:t>
      </w:r>
      <w:proofErr w:type="spellEnd"/>
      <w:r>
        <w:t xml:space="preserve"> in Computer Science &amp; Engineering – </w:t>
      </w:r>
      <w:proofErr w:type="spellStart"/>
      <w:r>
        <w:t>Biju</w:t>
      </w:r>
      <w:proofErr w:type="spellEnd"/>
      <w:r>
        <w:t xml:space="preserve"> Patnaik University of Technology, Odisha (2009–2012)</w:t>
      </w:r>
    </w:p>
    <w:sectPr w:rsidR="00C5426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0FAAEBB"/>
    <w:multiLevelType w:val="singleLevel"/>
    <w:tmpl w:val="40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A857999"/>
    <w:multiLevelType w:val="multilevel"/>
    <w:tmpl w:val="2A857999"/>
    <w:lvl w:ilvl="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671475"/>
    <w:multiLevelType w:val="multilevel"/>
    <w:tmpl w:val="38671475"/>
    <w:lvl w:ilvl="0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343AC5"/>
    <w:multiLevelType w:val="multilevel"/>
    <w:tmpl w:val="9C4C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F2AD8"/>
    <w:multiLevelType w:val="multilevel"/>
    <w:tmpl w:val="B516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FAADE"/>
    <w:multiLevelType w:val="singleLevel"/>
    <w:tmpl w:val="7D8FAADE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7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601C"/>
    <w:rsid w:val="0006063C"/>
    <w:rsid w:val="000C1056"/>
    <w:rsid w:val="0015074B"/>
    <w:rsid w:val="002627C9"/>
    <w:rsid w:val="0029639D"/>
    <w:rsid w:val="002F2235"/>
    <w:rsid w:val="0030680C"/>
    <w:rsid w:val="0032553F"/>
    <w:rsid w:val="00326F90"/>
    <w:rsid w:val="003A1347"/>
    <w:rsid w:val="003C2456"/>
    <w:rsid w:val="00434F27"/>
    <w:rsid w:val="00527BA5"/>
    <w:rsid w:val="005377BE"/>
    <w:rsid w:val="00600EB3"/>
    <w:rsid w:val="006F4482"/>
    <w:rsid w:val="00732D57"/>
    <w:rsid w:val="008A50BA"/>
    <w:rsid w:val="008D65DD"/>
    <w:rsid w:val="008E5386"/>
    <w:rsid w:val="009228FD"/>
    <w:rsid w:val="00A66F87"/>
    <w:rsid w:val="00AA1D8D"/>
    <w:rsid w:val="00B044DD"/>
    <w:rsid w:val="00B21140"/>
    <w:rsid w:val="00B47730"/>
    <w:rsid w:val="00BB5DE6"/>
    <w:rsid w:val="00C54269"/>
    <w:rsid w:val="00CB0664"/>
    <w:rsid w:val="00F171B7"/>
    <w:rsid w:val="00F31DA3"/>
    <w:rsid w:val="00F82EC5"/>
    <w:rsid w:val="00FC693F"/>
    <w:rsid w:val="2B770256"/>
    <w:rsid w:val="30C260A0"/>
    <w:rsid w:val="31732AC4"/>
    <w:rsid w:val="34D320CD"/>
    <w:rsid w:val="4C5E4364"/>
    <w:rsid w:val="6A85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B8DCB"/>
  <w14:defaultImageDpi w14:val="300"/>
  <w15:docId w15:val="{5456CA6B-D955-4C7F-954F-A3696703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7B881D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A6B72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A6B72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A6B727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525B13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525B13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A6B727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A6B727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F59E00" w:themeColor="hyperlink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A6B727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A6B727" w:themeColor="accent1"/>
      </w:pBdr>
      <w:spacing w:after="300"/>
      <w:contextualSpacing/>
    </w:pPr>
    <w:rPr>
      <w:rFonts w:asciiTheme="majorHAnsi" w:eastAsiaTheme="majorEastAsia" w:hAnsiTheme="majorHAnsi" w:cstheme="majorBidi"/>
      <w:color w:val="403E36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7B881D" w:themeColor="accent1" w:themeShade="BF"/>
    </w:rPr>
    <w:tblPr>
      <w:tblBorders>
        <w:top w:val="single" w:sz="8" w:space="0" w:color="A6B727" w:themeColor="accent1"/>
        <w:bottom w:val="single" w:sz="8" w:space="0" w:color="A6B72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B727" w:themeColor="accent1"/>
          <w:left w:val="nil"/>
          <w:bottom w:val="single" w:sz="8" w:space="0" w:color="A6B72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6B727" w:themeColor="accent1"/>
          <w:left w:val="nil"/>
          <w:bottom w:val="single" w:sz="8" w:space="0" w:color="A6B72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AA3B19" w:themeColor="accent2" w:themeShade="BF"/>
    </w:rPr>
    <w:tblPr>
      <w:tblBorders>
        <w:top w:val="single" w:sz="8" w:space="0" w:color="DF5327" w:themeColor="accent2"/>
        <w:bottom w:val="single" w:sz="8" w:space="0" w:color="DF532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5327" w:themeColor="accent2"/>
          <w:left w:val="nil"/>
          <w:bottom w:val="single" w:sz="8" w:space="0" w:color="DF532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F5327" w:themeColor="accent2"/>
          <w:left w:val="nil"/>
          <w:bottom w:val="single" w:sz="8" w:space="0" w:color="DF532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BE7500" w:themeColor="accent3" w:themeShade="BF"/>
    </w:rPr>
    <w:tblPr>
      <w:tblBorders>
        <w:top w:val="single" w:sz="8" w:space="0" w:color="FE9E00" w:themeColor="accent3"/>
        <w:bottom w:val="single" w:sz="8" w:space="0" w:color="FE9E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9E00" w:themeColor="accent3"/>
          <w:left w:val="nil"/>
          <w:bottom w:val="single" w:sz="8" w:space="0" w:color="FE9E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9E00" w:themeColor="accent3"/>
          <w:left w:val="nil"/>
          <w:bottom w:val="single" w:sz="8" w:space="0" w:color="FE9E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6B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6BF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306785" w:themeColor="accent4" w:themeShade="BF"/>
    </w:rPr>
    <w:tblPr>
      <w:tblBorders>
        <w:top w:val="single" w:sz="8" w:space="0" w:color="418AB3" w:themeColor="accent4"/>
        <w:bottom w:val="single" w:sz="8" w:space="0" w:color="418AB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8AB3" w:themeColor="accent4"/>
          <w:left w:val="nil"/>
          <w:bottom w:val="single" w:sz="8" w:space="0" w:color="418AB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18AB3" w:themeColor="accent4"/>
          <w:left w:val="nil"/>
          <w:bottom w:val="single" w:sz="8" w:space="0" w:color="418AB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AFAC26" w:themeColor="accent5" w:themeShade="BF"/>
    </w:rPr>
    <w:tblPr>
      <w:tblBorders>
        <w:top w:val="single" w:sz="8" w:space="0" w:color="D7D447" w:themeColor="accent5"/>
        <w:bottom w:val="single" w:sz="8" w:space="0" w:color="D7D44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D447" w:themeColor="accent5"/>
          <w:left w:val="nil"/>
          <w:bottom w:val="single" w:sz="8" w:space="0" w:color="D7D44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7D447" w:themeColor="accent5"/>
          <w:left w:val="nil"/>
          <w:bottom w:val="single" w:sz="8" w:space="0" w:color="D7D44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4D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4D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606062" w:themeColor="accent6" w:themeShade="BF"/>
    </w:rPr>
    <w:tblPr>
      <w:tblBorders>
        <w:top w:val="single" w:sz="8" w:space="0" w:color="818183" w:themeColor="accent6"/>
        <w:bottom w:val="single" w:sz="8" w:space="0" w:color="81818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18183" w:themeColor="accent6"/>
          <w:left w:val="nil"/>
          <w:bottom w:val="single" w:sz="8" w:space="0" w:color="81818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18183" w:themeColor="accent6"/>
          <w:left w:val="nil"/>
          <w:bottom w:val="single" w:sz="8" w:space="0" w:color="81818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E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E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A6B727" w:themeColor="accent1"/>
        <w:left w:val="single" w:sz="8" w:space="0" w:color="A6B727" w:themeColor="accent1"/>
        <w:bottom w:val="single" w:sz="8" w:space="0" w:color="A6B727" w:themeColor="accent1"/>
        <w:right w:val="single" w:sz="8" w:space="0" w:color="A6B72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6B72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6B727" w:themeColor="accent1"/>
          <w:left w:val="single" w:sz="8" w:space="0" w:color="A6B727" w:themeColor="accent1"/>
          <w:bottom w:val="single" w:sz="8" w:space="0" w:color="A6B727" w:themeColor="accent1"/>
          <w:right w:val="single" w:sz="8" w:space="0" w:color="A6B72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6B727" w:themeColor="accent1"/>
          <w:left w:val="single" w:sz="8" w:space="0" w:color="A6B727" w:themeColor="accent1"/>
          <w:bottom w:val="single" w:sz="8" w:space="0" w:color="A6B727" w:themeColor="accent1"/>
          <w:right w:val="single" w:sz="8" w:space="0" w:color="A6B727" w:themeColor="accent1"/>
        </w:tcBorders>
      </w:tcPr>
    </w:tblStylePr>
    <w:tblStylePr w:type="band1Horz">
      <w:tblPr/>
      <w:tcPr>
        <w:tcBorders>
          <w:top w:val="single" w:sz="8" w:space="0" w:color="A6B727" w:themeColor="accent1"/>
          <w:left w:val="single" w:sz="8" w:space="0" w:color="A6B727" w:themeColor="accent1"/>
          <w:bottom w:val="single" w:sz="8" w:space="0" w:color="A6B727" w:themeColor="accent1"/>
          <w:right w:val="single" w:sz="8" w:space="0" w:color="A6B727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DF5327" w:themeColor="accent2"/>
        <w:left w:val="single" w:sz="8" w:space="0" w:color="DF5327" w:themeColor="accent2"/>
        <w:bottom w:val="single" w:sz="8" w:space="0" w:color="DF5327" w:themeColor="accent2"/>
        <w:right w:val="single" w:sz="8" w:space="0" w:color="DF532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F53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5327" w:themeColor="accent2"/>
          <w:left w:val="single" w:sz="8" w:space="0" w:color="DF5327" w:themeColor="accent2"/>
          <w:bottom w:val="single" w:sz="8" w:space="0" w:color="DF5327" w:themeColor="accent2"/>
          <w:right w:val="single" w:sz="8" w:space="0" w:color="DF53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F5327" w:themeColor="accent2"/>
          <w:left w:val="single" w:sz="8" w:space="0" w:color="DF5327" w:themeColor="accent2"/>
          <w:bottom w:val="single" w:sz="8" w:space="0" w:color="DF5327" w:themeColor="accent2"/>
          <w:right w:val="single" w:sz="8" w:space="0" w:color="DF5327" w:themeColor="accent2"/>
        </w:tcBorders>
      </w:tcPr>
    </w:tblStylePr>
    <w:tblStylePr w:type="band1Horz">
      <w:tblPr/>
      <w:tcPr>
        <w:tcBorders>
          <w:top w:val="single" w:sz="8" w:space="0" w:color="DF5327" w:themeColor="accent2"/>
          <w:left w:val="single" w:sz="8" w:space="0" w:color="DF5327" w:themeColor="accent2"/>
          <w:bottom w:val="single" w:sz="8" w:space="0" w:color="DF5327" w:themeColor="accent2"/>
          <w:right w:val="single" w:sz="8" w:space="0" w:color="DF5327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FE9E00" w:themeColor="accent3"/>
        <w:left w:val="single" w:sz="8" w:space="0" w:color="FE9E00" w:themeColor="accent3"/>
        <w:bottom w:val="single" w:sz="8" w:space="0" w:color="FE9E00" w:themeColor="accent3"/>
        <w:right w:val="single" w:sz="8" w:space="0" w:color="FE9E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9E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9E00" w:themeColor="accent3"/>
          <w:left w:val="single" w:sz="8" w:space="0" w:color="FE9E00" w:themeColor="accent3"/>
          <w:bottom w:val="single" w:sz="8" w:space="0" w:color="FE9E00" w:themeColor="accent3"/>
          <w:right w:val="single" w:sz="8" w:space="0" w:color="FE9E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9E00" w:themeColor="accent3"/>
          <w:left w:val="single" w:sz="8" w:space="0" w:color="FE9E00" w:themeColor="accent3"/>
          <w:bottom w:val="single" w:sz="8" w:space="0" w:color="FE9E00" w:themeColor="accent3"/>
          <w:right w:val="single" w:sz="8" w:space="0" w:color="FE9E00" w:themeColor="accent3"/>
        </w:tcBorders>
      </w:tcPr>
    </w:tblStylePr>
    <w:tblStylePr w:type="band1Horz">
      <w:tblPr/>
      <w:tcPr>
        <w:tcBorders>
          <w:top w:val="single" w:sz="8" w:space="0" w:color="FE9E00" w:themeColor="accent3"/>
          <w:left w:val="single" w:sz="8" w:space="0" w:color="FE9E00" w:themeColor="accent3"/>
          <w:bottom w:val="single" w:sz="8" w:space="0" w:color="FE9E00" w:themeColor="accent3"/>
          <w:right w:val="single" w:sz="8" w:space="0" w:color="FE9E00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418AB3" w:themeColor="accent4"/>
        <w:left w:val="single" w:sz="8" w:space="0" w:color="418AB3" w:themeColor="accent4"/>
        <w:bottom w:val="single" w:sz="8" w:space="0" w:color="418AB3" w:themeColor="accent4"/>
        <w:right w:val="single" w:sz="8" w:space="0" w:color="418AB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18AB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18AB3" w:themeColor="accent4"/>
          <w:left w:val="single" w:sz="8" w:space="0" w:color="418AB3" w:themeColor="accent4"/>
          <w:bottom w:val="single" w:sz="8" w:space="0" w:color="418AB3" w:themeColor="accent4"/>
          <w:right w:val="single" w:sz="8" w:space="0" w:color="418AB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18AB3" w:themeColor="accent4"/>
          <w:left w:val="single" w:sz="8" w:space="0" w:color="418AB3" w:themeColor="accent4"/>
          <w:bottom w:val="single" w:sz="8" w:space="0" w:color="418AB3" w:themeColor="accent4"/>
          <w:right w:val="single" w:sz="8" w:space="0" w:color="418AB3" w:themeColor="accent4"/>
        </w:tcBorders>
      </w:tcPr>
    </w:tblStylePr>
    <w:tblStylePr w:type="band1Horz">
      <w:tblPr/>
      <w:tcPr>
        <w:tcBorders>
          <w:top w:val="single" w:sz="8" w:space="0" w:color="418AB3" w:themeColor="accent4"/>
          <w:left w:val="single" w:sz="8" w:space="0" w:color="418AB3" w:themeColor="accent4"/>
          <w:bottom w:val="single" w:sz="8" w:space="0" w:color="418AB3" w:themeColor="accent4"/>
          <w:right w:val="single" w:sz="8" w:space="0" w:color="418AB3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D7D447" w:themeColor="accent5"/>
        <w:left w:val="single" w:sz="8" w:space="0" w:color="D7D447" w:themeColor="accent5"/>
        <w:bottom w:val="single" w:sz="8" w:space="0" w:color="D7D447" w:themeColor="accent5"/>
        <w:right w:val="single" w:sz="8" w:space="0" w:color="D7D44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7D44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447" w:themeColor="accent5"/>
          <w:left w:val="single" w:sz="8" w:space="0" w:color="D7D447" w:themeColor="accent5"/>
          <w:bottom w:val="single" w:sz="8" w:space="0" w:color="D7D447" w:themeColor="accent5"/>
          <w:right w:val="single" w:sz="8" w:space="0" w:color="D7D44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7D447" w:themeColor="accent5"/>
          <w:left w:val="single" w:sz="8" w:space="0" w:color="D7D447" w:themeColor="accent5"/>
          <w:bottom w:val="single" w:sz="8" w:space="0" w:color="D7D447" w:themeColor="accent5"/>
          <w:right w:val="single" w:sz="8" w:space="0" w:color="D7D447" w:themeColor="accent5"/>
        </w:tcBorders>
      </w:tcPr>
    </w:tblStylePr>
    <w:tblStylePr w:type="band1Horz">
      <w:tblPr/>
      <w:tcPr>
        <w:tcBorders>
          <w:top w:val="single" w:sz="8" w:space="0" w:color="D7D447" w:themeColor="accent5"/>
          <w:left w:val="single" w:sz="8" w:space="0" w:color="D7D447" w:themeColor="accent5"/>
          <w:bottom w:val="single" w:sz="8" w:space="0" w:color="D7D447" w:themeColor="accent5"/>
          <w:right w:val="single" w:sz="8" w:space="0" w:color="D7D447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818183" w:themeColor="accent6"/>
        <w:left w:val="single" w:sz="8" w:space="0" w:color="818183" w:themeColor="accent6"/>
        <w:bottom w:val="single" w:sz="8" w:space="0" w:color="818183" w:themeColor="accent6"/>
        <w:right w:val="single" w:sz="8" w:space="0" w:color="81818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1818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18183" w:themeColor="accent6"/>
          <w:left w:val="single" w:sz="8" w:space="0" w:color="818183" w:themeColor="accent6"/>
          <w:bottom w:val="single" w:sz="8" w:space="0" w:color="818183" w:themeColor="accent6"/>
          <w:right w:val="single" w:sz="8" w:space="0" w:color="81818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18183" w:themeColor="accent6"/>
          <w:left w:val="single" w:sz="8" w:space="0" w:color="818183" w:themeColor="accent6"/>
          <w:bottom w:val="single" w:sz="8" w:space="0" w:color="818183" w:themeColor="accent6"/>
          <w:right w:val="single" w:sz="8" w:space="0" w:color="818183" w:themeColor="accent6"/>
        </w:tcBorders>
      </w:tcPr>
    </w:tblStylePr>
    <w:tblStylePr w:type="band1Horz">
      <w:tblPr/>
      <w:tcPr>
        <w:tcBorders>
          <w:top w:val="single" w:sz="8" w:space="0" w:color="818183" w:themeColor="accent6"/>
          <w:left w:val="single" w:sz="8" w:space="0" w:color="818183" w:themeColor="accent6"/>
          <w:bottom w:val="single" w:sz="8" w:space="0" w:color="818183" w:themeColor="accent6"/>
          <w:right w:val="single" w:sz="8" w:space="0" w:color="818183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A6B727" w:themeColor="accent1"/>
        <w:left w:val="single" w:sz="8" w:space="0" w:color="A6B727" w:themeColor="accent1"/>
        <w:bottom w:val="single" w:sz="8" w:space="0" w:color="A6B727" w:themeColor="accent1"/>
        <w:right w:val="single" w:sz="8" w:space="0" w:color="A6B727" w:themeColor="accent1"/>
        <w:insideH w:val="single" w:sz="8" w:space="0" w:color="A6B727" w:themeColor="accent1"/>
        <w:insideV w:val="single" w:sz="8" w:space="0" w:color="A6B727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B727" w:themeColor="accent1"/>
          <w:left w:val="single" w:sz="8" w:space="0" w:color="A6B727" w:themeColor="accent1"/>
          <w:bottom w:val="single" w:sz="18" w:space="0" w:color="A6B727" w:themeColor="accent1"/>
          <w:right w:val="single" w:sz="8" w:space="0" w:color="A6B727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6B727" w:themeColor="accent1"/>
          <w:left w:val="single" w:sz="8" w:space="0" w:color="A6B727" w:themeColor="accent1"/>
          <w:bottom w:val="single" w:sz="8" w:space="0" w:color="A6B727" w:themeColor="accent1"/>
          <w:right w:val="single" w:sz="8" w:space="0" w:color="A6B727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6B727" w:themeColor="accent1"/>
          <w:left w:val="single" w:sz="8" w:space="0" w:color="A6B727" w:themeColor="accent1"/>
          <w:bottom w:val="single" w:sz="8" w:space="0" w:color="A6B727" w:themeColor="accent1"/>
          <w:right w:val="single" w:sz="8" w:space="0" w:color="A6B727" w:themeColor="accent1"/>
        </w:tcBorders>
      </w:tcPr>
    </w:tblStylePr>
    <w:tblStylePr w:type="band1Vert">
      <w:tblPr/>
      <w:tcPr>
        <w:tcBorders>
          <w:top w:val="single" w:sz="8" w:space="0" w:color="A6B727" w:themeColor="accent1"/>
          <w:left w:val="single" w:sz="8" w:space="0" w:color="A6B727" w:themeColor="accent1"/>
          <w:bottom w:val="single" w:sz="8" w:space="0" w:color="A6B727" w:themeColor="accent1"/>
          <w:right w:val="single" w:sz="8" w:space="0" w:color="A6B727" w:themeColor="accent1"/>
        </w:tcBorders>
        <w:shd w:val="clear" w:color="auto" w:fill="ECF2C4" w:themeFill="accent1" w:themeFillTint="3F"/>
      </w:tcPr>
    </w:tblStylePr>
    <w:tblStylePr w:type="band1Horz">
      <w:tblPr/>
      <w:tcPr>
        <w:tcBorders>
          <w:top w:val="single" w:sz="8" w:space="0" w:color="A6B727" w:themeColor="accent1"/>
          <w:left w:val="single" w:sz="8" w:space="0" w:color="A6B727" w:themeColor="accent1"/>
          <w:bottom w:val="single" w:sz="8" w:space="0" w:color="A6B727" w:themeColor="accent1"/>
          <w:right w:val="single" w:sz="8" w:space="0" w:color="A6B727" w:themeColor="accent1"/>
          <w:insideV w:val="single" w:sz="8" w:space="0" w:color="auto"/>
        </w:tcBorders>
        <w:shd w:val="clear" w:color="auto" w:fill="ECF2C4" w:themeFill="accent1" w:themeFillTint="3F"/>
      </w:tcPr>
    </w:tblStylePr>
    <w:tblStylePr w:type="band2Horz">
      <w:tblPr/>
      <w:tcPr>
        <w:tcBorders>
          <w:top w:val="single" w:sz="8" w:space="0" w:color="A6B727" w:themeColor="accent1"/>
          <w:left w:val="single" w:sz="8" w:space="0" w:color="A6B727" w:themeColor="accent1"/>
          <w:bottom w:val="single" w:sz="8" w:space="0" w:color="A6B727" w:themeColor="accent1"/>
          <w:right w:val="single" w:sz="8" w:space="0" w:color="A6B727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DF5327" w:themeColor="accent2"/>
        <w:left w:val="single" w:sz="8" w:space="0" w:color="DF5327" w:themeColor="accent2"/>
        <w:bottom w:val="single" w:sz="8" w:space="0" w:color="DF5327" w:themeColor="accent2"/>
        <w:right w:val="single" w:sz="8" w:space="0" w:color="DF5327" w:themeColor="accent2"/>
        <w:insideH w:val="single" w:sz="8" w:space="0" w:color="DF5327" w:themeColor="accent2"/>
        <w:insideV w:val="single" w:sz="8" w:space="0" w:color="DF532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5327" w:themeColor="accent2"/>
          <w:left w:val="single" w:sz="8" w:space="0" w:color="DF5327" w:themeColor="accent2"/>
          <w:bottom w:val="single" w:sz="18" w:space="0" w:color="DF5327" w:themeColor="accent2"/>
          <w:right w:val="single" w:sz="8" w:space="0" w:color="DF5327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F5327" w:themeColor="accent2"/>
          <w:left w:val="single" w:sz="8" w:space="0" w:color="DF5327" w:themeColor="accent2"/>
          <w:bottom w:val="single" w:sz="8" w:space="0" w:color="DF5327" w:themeColor="accent2"/>
          <w:right w:val="single" w:sz="8" w:space="0" w:color="DF5327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F5327" w:themeColor="accent2"/>
          <w:left w:val="single" w:sz="8" w:space="0" w:color="DF5327" w:themeColor="accent2"/>
          <w:bottom w:val="single" w:sz="8" w:space="0" w:color="DF5327" w:themeColor="accent2"/>
          <w:right w:val="single" w:sz="8" w:space="0" w:color="DF5327" w:themeColor="accent2"/>
        </w:tcBorders>
      </w:tcPr>
    </w:tblStylePr>
    <w:tblStylePr w:type="band1Vert">
      <w:tblPr/>
      <w:tcPr>
        <w:tcBorders>
          <w:top w:val="single" w:sz="8" w:space="0" w:color="DF5327" w:themeColor="accent2"/>
          <w:left w:val="single" w:sz="8" w:space="0" w:color="DF5327" w:themeColor="accent2"/>
          <w:bottom w:val="single" w:sz="8" w:space="0" w:color="DF5327" w:themeColor="accent2"/>
          <w:right w:val="single" w:sz="8" w:space="0" w:color="DF5327" w:themeColor="accent2"/>
        </w:tcBorders>
        <w:shd w:val="clear" w:color="auto" w:fill="F7D4C9" w:themeFill="accent2" w:themeFillTint="3F"/>
      </w:tcPr>
    </w:tblStylePr>
    <w:tblStylePr w:type="band1Horz">
      <w:tblPr/>
      <w:tcPr>
        <w:tcBorders>
          <w:top w:val="single" w:sz="8" w:space="0" w:color="DF5327" w:themeColor="accent2"/>
          <w:left w:val="single" w:sz="8" w:space="0" w:color="DF5327" w:themeColor="accent2"/>
          <w:bottom w:val="single" w:sz="8" w:space="0" w:color="DF5327" w:themeColor="accent2"/>
          <w:right w:val="single" w:sz="8" w:space="0" w:color="DF5327" w:themeColor="accent2"/>
          <w:insideV w:val="single" w:sz="8" w:space="0" w:color="auto"/>
        </w:tcBorders>
        <w:shd w:val="clear" w:color="auto" w:fill="F7D4C9" w:themeFill="accent2" w:themeFillTint="3F"/>
      </w:tcPr>
    </w:tblStylePr>
    <w:tblStylePr w:type="band2Horz">
      <w:tblPr/>
      <w:tcPr>
        <w:tcBorders>
          <w:top w:val="single" w:sz="8" w:space="0" w:color="DF5327" w:themeColor="accent2"/>
          <w:left w:val="single" w:sz="8" w:space="0" w:color="DF5327" w:themeColor="accent2"/>
          <w:bottom w:val="single" w:sz="8" w:space="0" w:color="DF5327" w:themeColor="accent2"/>
          <w:right w:val="single" w:sz="8" w:space="0" w:color="DF5327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FE9E00" w:themeColor="accent3"/>
        <w:left w:val="single" w:sz="8" w:space="0" w:color="FE9E00" w:themeColor="accent3"/>
        <w:bottom w:val="single" w:sz="8" w:space="0" w:color="FE9E00" w:themeColor="accent3"/>
        <w:right w:val="single" w:sz="8" w:space="0" w:color="FE9E00" w:themeColor="accent3"/>
        <w:insideH w:val="single" w:sz="8" w:space="0" w:color="FE9E00" w:themeColor="accent3"/>
        <w:insideV w:val="single" w:sz="8" w:space="0" w:color="FE9E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9E00" w:themeColor="accent3"/>
          <w:left w:val="single" w:sz="8" w:space="0" w:color="FE9E00" w:themeColor="accent3"/>
          <w:bottom w:val="single" w:sz="18" w:space="0" w:color="FE9E00" w:themeColor="accent3"/>
          <w:right w:val="single" w:sz="8" w:space="0" w:color="FE9E00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9E00" w:themeColor="accent3"/>
          <w:left w:val="single" w:sz="8" w:space="0" w:color="FE9E00" w:themeColor="accent3"/>
          <w:bottom w:val="single" w:sz="8" w:space="0" w:color="FE9E00" w:themeColor="accent3"/>
          <w:right w:val="single" w:sz="8" w:space="0" w:color="FE9E00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9E00" w:themeColor="accent3"/>
          <w:left w:val="single" w:sz="8" w:space="0" w:color="FE9E00" w:themeColor="accent3"/>
          <w:bottom w:val="single" w:sz="8" w:space="0" w:color="FE9E00" w:themeColor="accent3"/>
          <w:right w:val="single" w:sz="8" w:space="0" w:color="FE9E00" w:themeColor="accent3"/>
        </w:tcBorders>
      </w:tcPr>
    </w:tblStylePr>
    <w:tblStylePr w:type="band1Vert">
      <w:tblPr/>
      <w:tcPr>
        <w:tcBorders>
          <w:top w:val="single" w:sz="8" w:space="0" w:color="FE9E00" w:themeColor="accent3"/>
          <w:left w:val="single" w:sz="8" w:space="0" w:color="FE9E00" w:themeColor="accent3"/>
          <w:bottom w:val="single" w:sz="8" w:space="0" w:color="FE9E00" w:themeColor="accent3"/>
          <w:right w:val="single" w:sz="8" w:space="0" w:color="FE9E00" w:themeColor="accent3"/>
        </w:tcBorders>
        <w:shd w:val="clear" w:color="auto" w:fill="FFE6BF" w:themeFill="accent3" w:themeFillTint="3F"/>
      </w:tcPr>
    </w:tblStylePr>
    <w:tblStylePr w:type="band1Horz">
      <w:tblPr/>
      <w:tcPr>
        <w:tcBorders>
          <w:top w:val="single" w:sz="8" w:space="0" w:color="FE9E00" w:themeColor="accent3"/>
          <w:left w:val="single" w:sz="8" w:space="0" w:color="FE9E00" w:themeColor="accent3"/>
          <w:bottom w:val="single" w:sz="8" w:space="0" w:color="FE9E00" w:themeColor="accent3"/>
          <w:right w:val="single" w:sz="8" w:space="0" w:color="FE9E00" w:themeColor="accent3"/>
          <w:insideV w:val="single" w:sz="8" w:space="0" w:color="auto"/>
        </w:tcBorders>
        <w:shd w:val="clear" w:color="auto" w:fill="FFE6BF" w:themeFill="accent3" w:themeFillTint="3F"/>
      </w:tcPr>
    </w:tblStylePr>
    <w:tblStylePr w:type="band2Horz">
      <w:tblPr/>
      <w:tcPr>
        <w:tcBorders>
          <w:top w:val="single" w:sz="8" w:space="0" w:color="FE9E00" w:themeColor="accent3"/>
          <w:left w:val="single" w:sz="8" w:space="0" w:color="FE9E00" w:themeColor="accent3"/>
          <w:bottom w:val="single" w:sz="8" w:space="0" w:color="FE9E00" w:themeColor="accent3"/>
          <w:right w:val="single" w:sz="8" w:space="0" w:color="FE9E00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418AB3" w:themeColor="accent4"/>
        <w:left w:val="single" w:sz="8" w:space="0" w:color="418AB3" w:themeColor="accent4"/>
        <w:bottom w:val="single" w:sz="8" w:space="0" w:color="418AB3" w:themeColor="accent4"/>
        <w:right w:val="single" w:sz="8" w:space="0" w:color="418AB3" w:themeColor="accent4"/>
        <w:insideH w:val="single" w:sz="8" w:space="0" w:color="418AB3" w:themeColor="accent4"/>
        <w:insideV w:val="single" w:sz="8" w:space="0" w:color="418AB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8AB3" w:themeColor="accent4"/>
          <w:left w:val="single" w:sz="8" w:space="0" w:color="418AB3" w:themeColor="accent4"/>
          <w:bottom w:val="single" w:sz="18" w:space="0" w:color="418AB3" w:themeColor="accent4"/>
          <w:right w:val="single" w:sz="8" w:space="0" w:color="418AB3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18AB3" w:themeColor="accent4"/>
          <w:left w:val="single" w:sz="8" w:space="0" w:color="418AB3" w:themeColor="accent4"/>
          <w:bottom w:val="single" w:sz="8" w:space="0" w:color="418AB3" w:themeColor="accent4"/>
          <w:right w:val="single" w:sz="8" w:space="0" w:color="418AB3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18AB3" w:themeColor="accent4"/>
          <w:left w:val="single" w:sz="8" w:space="0" w:color="418AB3" w:themeColor="accent4"/>
          <w:bottom w:val="single" w:sz="8" w:space="0" w:color="418AB3" w:themeColor="accent4"/>
          <w:right w:val="single" w:sz="8" w:space="0" w:color="418AB3" w:themeColor="accent4"/>
        </w:tcBorders>
      </w:tcPr>
    </w:tblStylePr>
    <w:tblStylePr w:type="band1Vert">
      <w:tblPr/>
      <w:tcPr>
        <w:tcBorders>
          <w:top w:val="single" w:sz="8" w:space="0" w:color="418AB3" w:themeColor="accent4"/>
          <w:left w:val="single" w:sz="8" w:space="0" w:color="418AB3" w:themeColor="accent4"/>
          <w:bottom w:val="single" w:sz="8" w:space="0" w:color="418AB3" w:themeColor="accent4"/>
          <w:right w:val="single" w:sz="8" w:space="0" w:color="418AB3" w:themeColor="accent4"/>
        </w:tcBorders>
        <w:shd w:val="clear" w:color="auto" w:fill="CEE2ED" w:themeFill="accent4" w:themeFillTint="3F"/>
      </w:tcPr>
    </w:tblStylePr>
    <w:tblStylePr w:type="band1Horz">
      <w:tblPr/>
      <w:tcPr>
        <w:tcBorders>
          <w:top w:val="single" w:sz="8" w:space="0" w:color="418AB3" w:themeColor="accent4"/>
          <w:left w:val="single" w:sz="8" w:space="0" w:color="418AB3" w:themeColor="accent4"/>
          <w:bottom w:val="single" w:sz="8" w:space="0" w:color="418AB3" w:themeColor="accent4"/>
          <w:right w:val="single" w:sz="8" w:space="0" w:color="418AB3" w:themeColor="accent4"/>
          <w:insideV w:val="single" w:sz="8" w:space="0" w:color="auto"/>
        </w:tcBorders>
        <w:shd w:val="clear" w:color="auto" w:fill="CEE2ED" w:themeFill="accent4" w:themeFillTint="3F"/>
      </w:tcPr>
    </w:tblStylePr>
    <w:tblStylePr w:type="band2Horz">
      <w:tblPr/>
      <w:tcPr>
        <w:tcBorders>
          <w:top w:val="single" w:sz="8" w:space="0" w:color="418AB3" w:themeColor="accent4"/>
          <w:left w:val="single" w:sz="8" w:space="0" w:color="418AB3" w:themeColor="accent4"/>
          <w:bottom w:val="single" w:sz="8" w:space="0" w:color="418AB3" w:themeColor="accent4"/>
          <w:right w:val="single" w:sz="8" w:space="0" w:color="418AB3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D7D447" w:themeColor="accent5"/>
        <w:left w:val="single" w:sz="8" w:space="0" w:color="D7D447" w:themeColor="accent5"/>
        <w:bottom w:val="single" w:sz="8" w:space="0" w:color="D7D447" w:themeColor="accent5"/>
        <w:right w:val="single" w:sz="8" w:space="0" w:color="D7D447" w:themeColor="accent5"/>
        <w:insideH w:val="single" w:sz="8" w:space="0" w:color="D7D447" w:themeColor="accent5"/>
        <w:insideV w:val="single" w:sz="8" w:space="0" w:color="D7D44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7D447" w:themeColor="accent5"/>
          <w:left w:val="single" w:sz="8" w:space="0" w:color="D7D447" w:themeColor="accent5"/>
          <w:bottom w:val="single" w:sz="18" w:space="0" w:color="D7D447" w:themeColor="accent5"/>
          <w:right w:val="single" w:sz="8" w:space="0" w:color="D7D447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7D447" w:themeColor="accent5"/>
          <w:left w:val="single" w:sz="8" w:space="0" w:color="D7D447" w:themeColor="accent5"/>
          <w:bottom w:val="single" w:sz="8" w:space="0" w:color="D7D447" w:themeColor="accent5"/>
          <w:right w:val="single" w:sz="8" w:space="0" w:color="D7D447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7D447" w:themeColor="accent5"/>
          <w:left w:val="single" w:sz="8" w:space="0" w:color="D7D447" w:themeColor="accent5"/>
          <w:bottom w:val="single" w:sz="8" w:space="0" w:color="D7D447" w:themeColor="accent5"/>
          <w:right w:val="single" w:sz="8" w:space="0" w:color="D7D447" w:themeColor="accent5"/>
        </w:tcBorders>
      </w:tcPr>
    </w:tblStylePr>
    <w:tblStylePr w:type="band1Vert">
      <w:tblPr/>
      <w:tcPr>
        <w:tcBorders>
          <w:top w:val="single" w:sz="8" w:space="0" w:color="D7D447" w:themeColor="accent5"/>
          <w:left w:val="single" w:sz="8" w:space="0" w:color="D7D447" w:themeColor="accent5"/>
          <w:bottom w:val="single" w:sz="8" w:space="0" w:color="D7D447" w:themeColor="accent5"/>
          <w:right w:val="single" w:sz="8" w:space="0" w:color="D7D447" w:themeColor="accent5"/>
        </w:tcBorders>
        <w:shd w:val="clear" w:color="auto" w:fill="F5F4D1" w:themeFill="accent5" w:themeFillTint="3F"/>
      </w:tcPr>
    </w:tblStylePr>
    <w:tblStylePr w:type="band1Horz">
      <w:tblPr/>
      <w:tcPr>
        <w:tcBorders>
          <w:top w:val="single" w:sz="8" w:space="0" w:color="D7D447" w:themeColor="accent5"/>
          <w:left w:val="single" w:sz="8" w:space="0" w:color="D7D447" w:themeColor="accent5"/>
          <w:bottom w:val="single" w:sz="8" w:space="0" w:color="D7D447" w:themeColor="accent5"/>
          <w:right w:val="single" w:sz="8" w:space="0" w:color="D7D447" w:themeColor="accent5"/>
          <w:insideV w:val="single" w:sz="8" w:space="0" w:color="auto"/>
        </w:tcBorders>
        <w:shd w:val="clear" w:color="auto" w:fill="F5F4D1" w:themeFill="accent5" w:themeFillTint="3F"/>
      </w:tcPr>
    </w:tblStylePr>
    <w:tblStylePr w:type="band2Horz">
      <w:tblPr/>
      <w:tcPr>
        <w:tcBorders>
          <w:top w:val="single" w:sz="8" w:space="0" w:color="D7D447" w:themeColor="accent5"/>
          <w:left w:val="single" w:sz="8" w:space="0" w:color="D7D447" w:themeColor="accent5"/>
          <w:bottom w:val="single" w:sz="8" w:space="0" w:color="D7D447" w:themeColor="accent5"/>
          <w:right w:val="single" w:sz="8" w:space="0" w:color="D7D447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818183" w:themeColor="accent6"/>
        <w:left w:val="single" w:sz="8" w:space="0" w:color="818183" w:themeColor="accent6"/>
        <w:bottom w:val="single" w:sz="8" w:space="0" w:color="818183" w:themeColor="accent6"/>
        <w:right w:val="single" w:sz="8" w:space="0" w:color="818183" w:themeColor="accent6"/>
        <w:insideH w:val="single" w:sz="8" w:space="0" w:color="818183" w:themeColor="accent6"/>
        <w:insideV w:val="single" w:sz="8" w:space="0" w:color="81818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18183" w:themeColor="accent6"/>
          <w:left w:val="single" w:sz="8" w:space="0" w:color="818183" w:themeColor="accent6"/>
          <w:bottom w:val="single" w:sz="18" w:space="0" w:color="818183" w:themeColor="accent6"/>
          <w:right w:val="single" w:sz="8" w:space="0" w:color="818183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18183" w:themeColor="accent6"/>
          <w:left w:val="single" w:sz="8" w:space="0" w:color="818183" w:themeColor="accent6"/>
          <w:bottom w:val="single" w:sz="8" w:space="0" w:color="818183" w:themeColor="accent6"/>
          <w:right w:val="single" w:sz="8" w:space="0" w:color="818183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18183" w:themeColor="accent6"/>
          <w:left w:val="single" w:sz="8" w:space="0" w:color="818183" w:themeColor="accent6"/>
          <w:bottom w:val="single" w:sz="8" w:space="0" w:color="818183" w:themeColor="accent6"/>
          <w:right w:val="single" w:sz="8" w:space="0" w:color="818183" w:themeColor="accent6"/>
        </w:tcBorders>
      </w:tcPr>
    </w:tblStylePr>
    <w:tblStylePr w:type="band1Vert">
      <w:tblPr/>
      <w:tcPr>
        <w:tcBorders>
          <w:top w:val="single" w:sz="8" w:space="0" w:color="818183" w:themeColor="accent6"/>
          <w:left w:val="single" w:sz="8" w:space="0" w:color="818183" w:themeColor="accent6"/>
          <w:bottom w:val="single" w:sz="8" w:space="0" w:color="818183" w:themeColor="accent6"/>
          <w:right w:val="single" w:sz="8" w:space="0" w:color="818183" w:themeColor="accent6"/>
        </w:tcBorders>
        <w:shd w:val="clear" w:color="auto" w:fill="DFDFE0" w:themeFill="accent6" w:themeFillTint="3F"/>
      </w:tcPr>
    </w:tblStylePr>
    <w:tblStylePr w:type="band1Horz">
      <w:tblPr/>
      <w:tcPr>
        <w:tcBorders>
          <w:top w:val="single" w:sz="8" w:space="0" w:color="818183" w:themeColor="accent6"/>
          <w:left w:val="single" w:sz="8" w:space="0" w:color="818183" w:themeColor="accent6"/>
          <w:bottom w:val="single" w:sz="8" w:space="0" w:color="818183" w:themeColor="accent6"/>
          <w:right w:val="single" w:sz="8" w:space="0" w:color="818183" w:themeColor="accent6"/>
          <w:insideV w:val="single" w:sz="8" w:space="0" w:color="auto"/>
        </w:tcBorders>
        <w:shd w:val="clear" w:color="auto" w:fill="DFDFE0" w:themeFill="accent6" w:themeFillTint="3F"/>
      </w:tcPr>
    </w:tblStylePr>
    <w:tblStylePr w:type="band2Horz">
      <w:tblPr/>
      <w:tcPr>
        <w:tcBorders>
          <w:top w:val="single" w:sz="8" w:space="0" w:color="818183" w:themeColor="accent6"/>
          <w:left w:val="single" w:sz="8" w:space="0" w:color="818183" w:themeColor="accent6"/>
          <w:bottom w:val="single" w:sz="8" w:space="0" w:color="818183" w:themeColor="accent6"/>
          <w:right w:val="single" w:sz="8" w:space="0" w:color="818183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C8D94C" w:themeColor="accent1" w:themeTint="BF"/>
        <w:left w:val="single" w:sz="8" w:space="0" w:color="C8D94C" w:themeColor="accent1" w:themeTint="BF"/>
        <w:bottom w:val="single" w:sz="8" w:space="0" w:color="C8D94C" w:themeColor="accent1" w:themeTint="BF"/>
        <w:right w:val="single" w:sz="8" w:space="0" w:color="C8D94C" w:themeColor="accent1" w:themeTint="BF"/>
        <w:insideH w:val="single" w:sz="8" w:space="0" w:color="C8D94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8D94C" w:themeColor="accent1" w:themeTint="BF"/>
          <w:left w:val="single" w:sz="8" w:space="0" w:color="C8D94C" w:themeColor="accent1" w:themeTint="BF"/>
          <w:bottom w:val="single" w:sz="8" w:space="0" w:color="C8D94C" w:themeColor="accent1" w:themeTint="BF"/>
          <w:right w:val="single" w:sz="8" w:space="0" w:color="C8D94C" w:themeColor="accent1" w:themeTint="BF"/>
          <w:insideH w:val="nil"/>
          <w:insideV w:val="nil"/>
        </w:tcBorders>
        <w:shd w:val="clear" w:color="auto" w:fill="A6B72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94C" w:themeColor="accent1" w:themeTint="BF"/>
          <w:left w:val="single" w:sz="8" w:space="0" w:color="C8D94C" w:themeColor="accent1" w:themeTint="BF"/>
          <w:bottom w:val="single" w:sz="8" w:space="0" w:color="C8D94C" w:themeColor="accent1" w:themeTint="BF"/>
          <w:right w:val="single" w:sz="8" w:space="0" w:color="C8D94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F2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E77D5D" w:themeColor="accent2" w:themeTint="BF"/>
        <w:left w:val="single" w:sz="8" w:space="0" w:color="E77D5D" w:themeColor="accent2" w:themeTint="BF"/>
        <w:bottom w:val="single" w:sz="8" w:space="0" w:color="E77D5D" w:themeColor="accent2" w:themeTint="BF"/>
        <w:right w:val="single" w:sz="8" w:space="0" w:color="E77D5D" w:themeColor="accent2" w:themeTint="BF"/>
        <w:insideH w:val="single" w:sz="8" w:space="0" w:color="E77D5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7D5D" w:themeColor="accent2" w:themeTint="BF"/>
          <w:left w:val="single" w:sz="8" w:space="0" w:color="E77D5D" w:themeColor="accent2" w:themeTint="BF"/>
          <w:bottom w:val="single" w:sz="8" w:space="0" w:color="E77D5D" w:themeColor="accent2" w:themeTint="BF"/>
          <w:right w:val="single" w:sz="8" w:space="0" w:color="E77D5D" w:themeColor="accent2" w:themeTint="BF"/>
          <w:insideH w:val="nil"/>
          <w:insideV w:val="nil"/>
        </w:tcBorders>
        <w:shd w:val="clear" w:color="auto" w:fill="DF532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7D5D" w:themeColor="accent2" w:themeTint="BF"/>
          <w:left w:val="single" w:sz="8" w:space="0" w:color="E77D5D" w:themeColor="accent2" w:themeTint="BF"/>
          <w:bottom w:val="single" w:sz="8" w:space="0" w:color="E77D5D" w:themeColor="accent2" w:themeTint="BF"/>
          <w:right w:val="single" w:sz="8" w:space="0" w:color="E77D5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4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D4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FFB53F" w:themeColor="accent3" w:themeTint="BF"/>
        <w:left w:val="single" w:sz="8" w:space="0" w:color="FFB53F" w:themeColor="accent3" w:themeTint="BF"/>
        <w:bottom w:val="single" w:sz="8" w:space="0" w:color="FFB53F" w:themeColor="accent3" w:themeTint="BF"/>
        <w:right w:val="single" w:sz="8" w:space="0" w:color="FFB53F" w:themeColor="accent3" w:themeTint="BF"/>
        <w:insideH w:val="single" w:sz="8" w:space="0" w:color="FFB53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B53F" w:themeColor="accent3" w:themeTint="BF"/>
          <w:left w:val="single" w:sz="8" w:space="0" w:color="FFB53F" w:themeColor="accent3" w:themeTint="BF"/>
          <w:bottom w:val="single" w:sz="8" w:space="0" w:color="FFB53F" w:themeColor="accent3" w:themeTint="BF"/>
          <w:right w:val="single" w:sz="8" w:space="0" w:color="FFB53F" w:themeColor="accent3" w:themeTint="BF"/>
          <w:insideH w:val="nil"/>
          <w:insideV w:val="nil"/>
        </w:tcBorders>
        <w:shd w:val="clear" w:color="auto" w:fill="FE9E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53F" w:themeColor="accent3" w:themeTint="BF"/>
          <w:left w:val="single" w:sz="8" w:space="0" w:color="FFB53F" w:themeColor="accent3" w:themeTint="BF"/>
          <w:bottom w:val="single" w:sz="8" w:space="0" w:color="FFB53F" w:themeColor="accent3" w:themeTint="BF"/>
          <w:right w:val="single" w:sz="8" w:space="0" w:color="FFB53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B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6B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6CA8CA" w:themeColor="accent4" w:themeTint="BF"/>
        <w:left w:val="single" w:sz="8" w:space="0" w:color="6CA8CA" w:themeColor="accent4" w:themeTint="BF"/>
        <w:bottom w:val="single" w:sz="8" w:space="0" w:color="6CA8CA" w:themeColor="accent4" w:themeTint="BF"/>
        <w:right w:val="single" w:sz="8" w:space="0" w:color="6CA8CA" w:themeColor="accent4" w:themeTint="BF"/>
        <w:insideH w:val="single" w:sz="8" w:space="0" w:color="6CA8C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CA8CA" w:themeColor="accent4" w:themeTint="BF"/>
          <w:left w:val="single" w:sz="8" w:space="0" w:color="6CA8CA" w:themeColor="accent4" w:themeTint="BF"/>
          <w:bottom w:val="single" w:sz="8" w:space="0" w:color="6CA8CA" w:themeColor="accent4" w:themeTint="BF"/>
          <w:right w:val="single" w:sz="8" w:space="0" w:color="6CA8CA" w:themeColor="accent4" w:themeTint="BF"/>
          <w:insideH w:val="nil"/>
          <w:insideV w:val="nil"/>
        </w:tcBorders>
        <w:shd w:val="clear" w:color="auto" w:fill="418AB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A8CA" w:themeColor="accent4" w:themeTint="BF"/>
          <w:left w:val="single" w:sz="8" w:space="0" w:color="6CA8CA" w:themeColor="accent4" w:themeTint="BF"/>
          <w:bottom w:val="single" w:sz="8" w:space="0" w:color="6CA8CA" w:themeColor="accent4" w:themeTint="BF"/>
          <w:right w:val="single" w:sz="8" w:space="0" w:color="6CA8C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E2E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EE2E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E1DE75" w:themeColor="accent5" w:themeTint="BF"/>
        <w:left w:val="single" w:sz="8" w:space="0" w:color="E1DE75" w:themeColor="accent5" w:themeTint="BF"/>
        <w:bottom w:val="single" w:sz="8" w:space="0" w:color="E1DE75" w:themeColor="accent5" w:themeTint="BF"/>
        <w:right w:val="single" w:sz="8" w:space="0" w:color="E1DE75" w:themeColor="accent5" w:themeTint="BF"/>
        <w:insideH w:val="single" w:sz="8" w:space="0" w:color="E1DE7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DE75" w:themeColor="accent5" w:themeTint="BF"/>
          <w:left w:val="single" w:sz="8" w:space="0" w:color="E1DE75" w:themeColor="accent5" w:themeTint="BF"/>
          <w:bottom w:val="single" w:sz="8" w:space="0" w:color="E1DE75" w:themeColor="accent5" w:themeTint="BF"/>
          <w:right w:val="single" w:sz="8" w:space="0" w:color="E1DE75" w:themeColor="accent5" w:themeTint="BF"/>
          <w:insideH w:val="nil"/>
          <w:insideV w:val="nil"/>
        </w:tcBorders>
        <w:shd w:val="clear" w:color="auto" w:fill="D7D44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DE75" w:themeColor="accent5" w:themeTint="BF"/>
          <w:left w:val="single" w:sz="8" w:space="0" w:color="E1DE75" w:themeColor="accent5" w:themeTint="BF"/>
          <w:bottom w:val="single" w:sz="8" w:space="0" w:color="E1DE75" w:themeColor="accent5" w:themeTint="BF"/>
          <w:right w:val="single" w:sz="8" w:space="0" w:color="E1DE7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4D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4D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A0A0A2" w:themeColor="accent6" w:themeTint="BF"/>
        <w:left w:val="single" w:sz="8" w:space="0" w:color="A0A0A2" w:themeColor="accent6" w:themeTint="BF"/>
        <w:bottom w:val="single" w:sz="8" w:space="0" w:color="A0A0A2" w:themeColor="accent6" w:themeTint="BF"/>
        <w:right w:val="single" w:sz="8" w:space="0" w:color="A0A0A2" w:themeColor="accent6" w:themeTint="BF"/>
        <w:insideH w:val="single" w:sz="8" w:space="0" w:color="A0A0A2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0A0A2" w:themeColor="accent6" w:themeTint="BF"/>
          <w:left w:val="single" w:sz="8" w:space="0" w:color="A0A0A2" w:themeColor="accent6" w:themeTint="BF"/>
          <w:bottom w:val="single" w:sz="8" w:space="0" w:color="A0A0A2" w:themeColor="accent6" w:themeTint="BF"/>
          <w:right w:val="single" w:sz="8" w:space="0" w:color="A0A0A2" w:themeColor="accent6" w:themeTint="BF"/>
          <w:insideH w:val="nil"/>
          <w:insideV w:val="nil"/>
        </w:tcBorders>
        <w:shd w:val="clear" w:color="auto" w:fill="81818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A0A2" w:themeColor="accent6" w:themeTint="BF"/>
          <w:left w:val="single" w:sz="8" w:space="0" w:color="A0A0A2" w:themeColor="accent6" w:themeTint="BF"/>
          <w:bottom w:val="single" w:sz="8" w:space="0" w:color="A0A0A2" w:themeColor="accent6" w:themeTint="BF"/>
          <w:right w:val="single" w:sz="8" w:space="0" w:color="A0A0A2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E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E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B72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6B72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6B72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532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F532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532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9E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9E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9E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8AB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18AB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18AB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7D44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7D44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7D44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1818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1818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1818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65349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A6B727" w:themeColor="accent1"/>
        <w:bottom w:val="single" w:sz="8" w:space="0" w:color="A6B727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6B727" w:themeColor="accent1"/>
        </w:tcBorders>
      </w:tcPr>
    </w:tblStylePr>
    <w:tblStylePr w:type="lastRow">
      <w:rPr>
        <w:b/>
        <w:bCs/>
        <w:color w:val="565349" w:themeColor="text2"/>
      </w:rPr>
      <w:tblPr/>
      <w:tcPr>
        <w:tcBorders>
          <w:top w:val="single" w:sz="8" w:space="0" w:color="A6B727" w:themeColor="accent1"/>
          <w:bottom w:val="single" w:sz="8" w:space="0" w:color="A6B72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6B727" w:themeColor="accent1"/>
          <w:bottom w:val="single" w:sz="8" w:space="0" w:color="A6B727" w:themeColor="accent1"/>
        </w:tcBorders>
      </w:tcPr>
    </w:tblStylePr>
    <w:tblStylePr w:type="band1Vert">
      <w:tblPr/>
      <w:tcPr>
        <w:shd w:val="clear" w:color="auto" w:fill="ECF2C4" w:themeFill="accent1" w:themeFillTint="3F"/>
      </w:tcPr>
    </w:tblStylePr>
    <w:tblStylePr w:type="band1Horz">
      <w:tblPr/>
      <w:tcPr>
        <w:shd w:val="clear" w:color="auto" w:fill="ECF2C4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DF5327" w:themeColor="accent2"/>
        <w:bottom w:val="single" w:sz="8" w:space="0" w:color="DF532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F5327" w:themeColor="accent2"/>
        </w:tcBorders>
      </w:tcPr>
    </w:tblStylePr>
    <w:tblStylePr w:type="lastRow">
      <w:rPr>
        <w:b/>
        <w:bCs/>
        <w:color w:val="565349" w:themeColor="text2"/>
      </w:rPr>
      <w:tblPr/>
      <w:tcPr>
        <w:tcBorders>
          <w:top w:val="single" w:sz="8" w:space="0" w:color="DF5327" w:themeColor="accent2"/>
          <w:bottom w:val="single" w:sz="8" w:space="0" w:color="DF532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F5327" w:themeColor="accent2"/>
          <w:bottom w:val="single" w:sz="8" w:space="0" w:color="DF5327" w:themeColor="accent2"/>
        </w:tcBorders>
      </w:tcPr>
    </w:tblStylePr>
    <w:tblStylePr w:type="band1Vert">
      <w:tblPr/>
      <w:tcPr>
        <w:shd w:val="clear" w:color="auto" w:fill="F7D4C9" w:themeFill="accent2" w:themeFillTint="3F"/>
      </w:tcPr>
    </w:tblStylePr>
    <w:tblStylePr w:type="band1Horz">
      <w:tblPr/>
      <w:tcPr>
        <w:shd w:val="clear" w:color="auto" w:fill="F7D4C9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FE9E00" w:themeColor="accent3"/>
        <w:bottom w:val="single" w:sz="8" w:space="0" w:color="FE9E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9E00" w:themeColor="accent3"/>
        </w:tcBorders>
      </w:tcPr>
    </w:tblStylePr>
    <w:tblStylePr w:type="lastRow">
      <w:rPr>
        <w:b/>
        <w:bCs/>
        <w:color w:val="565349" w:themeColor="text2"/>
      </w:rPr>
      <w:tblPr/>
      <w:tcPr>
        <w:tcBorders>
          <w:top w:val="single" w:sz="8" w:space="0" w:color="FE9E00" w:themeColor="accent3"/>
          <w:bottom w:val="single" w:sz="8" w:space="0" w:color="FE9E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9E00" w:themeColor="accent3"/>
          <w:bottom w:val="single" w:sz="8" w:space="0" w:color="FE9E00" w:themeColor="accent3"/>
        </w:tcBorders>
      </w:tcPr>
    </w:tblStylePr>
    <w:tblStylePr w:type="band1Vert">
      <w:tblPr/>
      <w:tcPr>
        <w:shd w:val="clear" w:color="auto" w:fill="FFE6BF" w:themeFill="accent3" w:themeFillTint="3F"/>
      </w:tcPr>
    </w:tblStylePr>
    <w:tblStylePr w:type="band1Horz">
      <w:tblPr/>
      <w:tcPr>
        <w:shd w:val="clear" w:color="auto" w:fill="FFE6BF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418AB3" w:themeColor="accent4"/>
        <w:bottom w:val="single" w:sz="8" w:space="0" w:color="418AB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18AB3" w:themeColor="accent4"/>
        </w:tcBorders>
      </w:tcPr>
    </w:tblStylePr>
    <w:tblStylePr w:type="lastRow">
      <w:rPr>
        <w:b/>
        <w:bCs/>
        <w:color w:val="565349" w:themeColor="text2"/>
      </w:rPr>
      <w:tblPr/>
      <w:tcPr>
        <w:tcBorders>
          <w:top w:val="single" w:sz="8" w:space="0" w:color="418AB3" w:themeColor="accent4"/>
          <w:bottom w:val="single" w:sz="8" w:space="0" w:color="418AB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18AB3" w:themeColor="accent4"/>
          <w:bottom w:val="single" w:sz="8" w:space="0" w:color="418AB3" w:themeColor="accent4"/>
        </w:tcBorders>
      </w:tcPr>
    </w:tblStylePr>
    <w:tblStylePr w:type="band1Vert">
      <w:tblPr/>
      <w:tcPr>
        <w:shd w:val="clear" w:color="auto" w:fill="CEE2ED" w:themeFill="accent4" w:themeFillTint="3F"/>
      </w:tcPr>
    </w:tblStylePr>
    <w:tblStylePr w:type="band1Horz">
      <w:tblPr/>
      <w:tcPr>
        <w:shd w:val="clear" w:color="auto" w:fill="CEE2ED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D7D447" w:themeColor="accent5"/>
        <w:bottom w:val="single" w:sz="8" w:space="0" w:color="D7D44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7D447" w:themeColor="accent5"/>
        </w:tcBorders>
      </w:tcPr>
    </w:tblStylePr>
    <w:tblStylePr w:type="lastRow">
      <w:rPr>
        <w:b/>
        <w:bCs/>
        <w:color w:val="565349" w:themeColor="text2"/>
      </w:rPr>
      <w:tblPr/>
      <w:tcPr>
        <w:tcBorders>
          <w:top w:val="single" w:sz="8" w:space="0" w:color="D7D447" w:themeColor="accent5"/>
          <w:bottom w:val="single" w:sz="8" w:space="0" w:color="D7D44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7D447" w:themeColor="accent5"/>
          <w:bottom w:val="single" w:sz="8" w:space="0" w:color="D7D447" w:themeColor="accent5"/>
        </w:tcBorders>
      </w:tcPr>
    </w:tblStylePr>
    <w:tblStylePr w:type="band1Vert">
      <w:tblPr/>
      <w:tcPr>
        <w:shd w:val="clear" w:color="auto" w:fill="F5F4D1" w:themeFill="accent5" w:themeFillTint="3F"/>
      </w:tcPr>
    </w:tblStylePr>
    <w:tblStylePr w:type="band1Horz">
      <w:tblPr/>
      <w:tcPr>
        <w:shd w:val="clear" w:color="auto" w:fill="F5F4D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818183" w:themeColor="accent6"/>
        <w:bottom w:val="single" w:sz="8" w:space="0" w:color="81818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18183" w:themeColor="accent6"/>
        </w:tcBorders>
      </w:tcPr>
    </w:tblStylePr>
    <w:tblStylePr w:type="lastRow">
      <w:rPr>
        <w:b/>
        <w:bCs/>
        <w:color w:val="565349" w:themeColor="text2"/>
      </w:rPr>
      <w:tblPr/>
      <w:tcPr>
        <w:tcBorders>
          <w:top w:val="single" w:sz="8" w:space="0" w:color="818183" w:themeColor="accent6"/>
          <w:bottom w:val="single" w:sz="8" w:space="0" w:color="81818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18183" w:themeColor="accent6"/>
          <w:bottom w:val="single" w:sz="8" w:space="0" w:color="818183" w:themeColor="accent6"/>
        </w:tcBorders>
      </w:tcPr>
    </w:tblStylePr>
    <w:tblStylePr w:type="band1Vert">
      <w:tblPr/>
      <w:tcPr>
        <w:shd w:val="clear" w:color="auto" w:fill="DFDFE0" w:themeFill="accent6" w:themeFillTint="3F"/>
      </w:tcPr>
    </w:tblStylePr>
    <w:tblStylePr w:type="band1Horz">
      <w:tblPr/>
      <w:tcPr>
        <w:shd w:val="clear" w:color="auto" w:fill="DFDFE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6B727" w:themeColor="accent1"/>
        <w:left w:val="single" w:sz="8" w:space="0" w:color="A6B727" w:themeColor="accent1"/>
        <w:bottom w:val="single" w:sz="8" w:space="0" w:color="A6B727" w:themeColor="accent1"/>
        <w:right w:val="single" w:sz="8" w:space="0" w:color="A6B72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6B727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6B727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6B727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6B727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F2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F2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DF5327" w:themeColor="accent2"/>
        <w:left w:val="single" w:sz="8" w:space="0" w:color="DF5327" w:themeColor="accent2"/>
        <w:bottom w:val="single" w:sz="8" w:space="0" w:color="DF5327" w:themeColor="accent2"/>
        <w:right w:val="single" w:sz="8" w:space="0" w:color="DF532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F53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F532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F532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F532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D4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D4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E9E00" w:themeColor="accent3"/>
        <w:left w:val="single" w:sz="8" w:space="0" w:color="FE9E00" w:themeColor="accent3"/>
        <w:bottom w:val="single" w:sz="8" w:space="0" w:color="FE9E00" w:themeColor="accent3"/>
        <w:right w:val="single" w:sz="8" w:space="0" w:color="FE9E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9E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E9E0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9E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9E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6B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6B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18AB3" w:themeColor="accent4"/>
        <w:left w:val="single" w:sz="8" w:space="0" w:color="418AB3" w:themeColor="accent4"/>
        <w:bottom w:val="single" w:sz="8" w:space="0" w:color="418AB3" w:themeColor="accent4"/>
        <w:right w:val="single" w:sz="8" w:space="0" w:color="418AB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18AB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18AB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18AB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18AB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E2E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EE2E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D7D447" w:themeColor="accent5"/>
        <w:left w:val="single" w:sz="8" w:space="0" w:color="D7D447" w:themeColor="accent5"/>
        <w:bottom w:val="single" w:sz="8" w:space="0" w:color="D7D447" w:themeColor="accent5"/>
        <w:right w:val="single" w:sz="8" w:space="0" w:color="D7D44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7D44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7D447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7D44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7D44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4D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4D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18183" w:themeColor="accent6"/>
        <w:left w:val="single" w:sz="8" w:space="0" w:color="818183" w:themeColor="accent6"/>
        <w:bottom w:val="single" w:sz="8" w:space="0" w:color="818183" w:themeColor="accent6"/>
        <w:right w:val="single" w:sz="8" w:space="0" w:color="81818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1818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1818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1818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1818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E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E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C8D94C" w:themeColor="accent1" w:themeTint="BF"/>
        <w:left w:val="single" w:sz="8" w:space="0" w:color="C8D94C" w:themeColor="accent1" w:themeTint="BF"/>
        <w:bottom w:val="single" w:sz="8" w:space="0" w:color="C8D94C" w:themeColor="accent1" w:themeTint="BF"/>
        <w:right w:val="single" w:sz="8" w:space="0" w:color="C8D94C" w:themeColor="accent1" w:themeTint="BF"/>
        <w:insideH w:val="single" w:sz="8" w:space="0" w:color="C8D94C" w:themeColor="accent1" w:themeTint="BF"/>
        <w:insideV w:val="single" w:sz="8" w:space="0" w:color="C8D94C" w:themeColor="accent1" w:themeTint="BF"/>
      </w:tblBorders>
    </w:tblPr>
    <w:tcPr>
      <w:shd w:val="clear" w:color="auto" w:fill="ECF2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8D94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588" w:themeFill="accent1" w:themeFillTint="7F"/>
      </w:tcPr>
    </w:tblStylePr>
    <w:tblStylePr w:type="band1Horz">
      <w:tblPr/>
      <w:tcPr>
        <w:shd w:val="clear" w:color="auto" w:fill="DAE588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E77D5D" w:themeColor="accent2" w:themeTint="BF"/>
        <w:left w:val="single" w:sz="8" w:space="0" w:color="E77D5D" w:themeColor="accent2" w:themeTint="BF"/>
        <w:bottom w:val="single" w:sz="8" w:space="0" w:color="E77D5D" w:themeColor="accent2" w:themeTint="BF"/>
        <w:right w:val="single" w:sz="8" w:space="0" w:color="E77D5D" w:themeColor="accent2" w:themeTint="BF"/>
        <w:insideH w:val="single" w:sz="8" w:space="0" w:color="E77D5D" w:themeColor="accent2" w:themeTint="BF"/>
        <w:insideV w:val="single" w:sz="8" w:space="0" w:color="E77D5D" w:themeColor="accent2" w:themeTint="BF"/>
      </w:tblBorders>
    </w:tblPr>
    <w:tcPr>
      <w:shd w:val="clear" w:color="auto" w:fill="F7D4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7D5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A893" w:themeFill="accent2" w:themeFillTint="7F"/>
      </w:tcPr>
    </w:tblStylePr>
    <w:tblStylePr w:type="band1Horz">
      <w:tblPr/>
      <w:tcPr>
        <w:shd w:val="clear" w:color="auto" w:fill="EFA893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FFB53F" w:themeColor="accent3" w:themeTint="BF"/>
        <w:left w:val="single" w:sz="8" w:space="0" w:color="FFB53F" w:themeColor="accent3" w:themeTint="BF"/>
        <w:bottom w:val="single" w:sz="8" w:space="0" w:color="FFB53F" w:themeColor="accent3" w:themeTint="BF"/>
        <w:right w:val="single" w:sz="8" w:space="0" w:color="FFB53F" w:themeColor="accent3" w:themeTint="BF"/>
        <w:insideH w:val="single" w:sz="8" w:space="0" w:color="FFB53F" w:themeColor="accent3" w:themeTint="BF"/>
        <w:insideV w:val="single" w:sz="8" w:space="0" w:color="FFB53F" w:themeColor="accent3" w:themeTint="BF"/>
      </w:tblBorders>
    </w:tblPr>
    <w:tcPr>
      <w:shd w:val="clear" w:color="auto" w:fill="FFE6B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B53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E7F" w:themeFill="accent3" w:themeFillTint="7F"/>
      </w:tcPr>
    </w:tblStylePr>
    <w:tblStylePr w:type="band1Horz">
      <w:tblPr/>
      <w:tcPr>
        <w:shd w:val="clear" w:color="auto" w:fill="FFCE7F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6CA8CA" w:themeColor="accent4" w:themeTint="BF"/>
        <w:left w:val="single" w:sz="8" w:space="0" w:color="6CA8CA" w:themeColor="accent4" w:themeTint="BF"/>
        <w:bottom w:val="single" w:sz="8" w:space="0" w:color="6CA8CA" w:themeColor="accent4" w:themeTint="BF"/>
        <w:right w:val="single" w:sz="8" w:space="0" w:color="6CA8CA" w:themeColor="accent4" w:themeTint="BF"/>
        <w:insideH w:val="single" w:sz="8" w:space="0" w:color="6CA8CA" w:themeColor="accent4" w:themeTint="BF"/>
        <w:insideV w:val="single" w:sz="8" w:space="0" w:color="6CA8CA" w:themeColor="accent4" w:themeTint="BF"/>
      </w:tblBorders>
    </w:tblPr>
    <w:tcPr>
      <w:shd w:val="clear" w:color="auto" w:fill="CEE2E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CA8C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C5DB" w:themeFill="accent4" w:themeFillTint="7F"/>
      </w:tcPr>
    </w:tblStylePr>
    <w:tblStylePr w:type="band1Horz">
      <w:tblPr/>
      <w:tcPr>
        <w:shd w:val="clear" w:color="auto" w:fill="9DC5DB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E1DE75" w:themeColor="accent5" w:themeTint="BF"/>
        <w:left w:val="single" w:sz="8" w:space="0" w:color="E1DE75" w:themeColor="accent5" w:themeTint="BF"/>
        <w:bottom w:val="single" w:sz="8" w:space="0" w:color="E1DE75" w:themeColor="accent5" w:themeTint="BF"/>
        <w:right w:val="single" w:sz="8" w:space="0" w:color="E1DE75" w:themeColor="accent5" w:themeTint="BF"/>
        <w:insideH w:val="single" w:sz="8" w:space="0" w:color="E1DE75" w:themeColor="accent5" w:themeTint="BF"/>
        <w:insideV w:val="single" w:sz="8" w:space="0" w:color="E1DE75" w:themeColor="accent5" w:themeTint="BF"/>
      </w:tblBorders>
    </w:tblPr>
    <w:tcPr>
      <w:shd w:val="clear" w:color="auto" w:fill="F5F4D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DE7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9A3" w:themeFill="accent5" w:themeFillTint="7F"/>
      </w:tcPr>
    </w:tblStylePr>
    <w:tblStylePr w:type="band1Horz">
      <w:tblPr/>
      <w:tcPr>
        <w:shd w:val="clear" w:color="auto" w:fill="EBE9A3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A0A0A2" w:themeColor="accent6" w:themeTint="BF"/>
        <w:left w:val="single" w:sz="8" w:space="0" w:color="A0A0A2" w:themeColor="accent6" w:themeTint="BF"/>
        <w:bottom w:val="single" w:sz="8" w:space="0" w:color="A0A0A2" w:themeColor="accent6" w:themeTint="BF"/>
        <w:right w:val="single" w:sz="8" w:space="0" w:color="A0A0A2" w:themeColor="accent6" w:themeTint="BF"/>
        <w:insideH w:val="single" w:sz="8" w:space="0" w:color="A0A0A2" w:themeColor="accent6" w:themeTint="BF"/>
        <w:insideV w:val="single" w:sz="8" w:space="0" w:color="A0A0A2" w:themeColor="accent6" w:themeTint="BF"/>
      </w:tblBorders>
    </w:tblPr>
    <w:tcPr>
      <w:shd w:val="clear" w:color="auto" w:fill="DFDFE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0A0A2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1" w:themeFill="accent6" w:themeFillTint="7F"/>
      </w:tcPr>
    </w:tblStylePr>
    <w:tblStylePr w:type="band1Horz">
      <w:tblPr/>
      <w:tcPr>
        <w:shd w:val="clear" w:color="auto" w:fill="C0C0C1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6B727" w:themeColor="accent1"/>
        <w:left w:val="single" w:sz="8" w:space="0" w:color="A6B727" w:themeColor="accent1"/>
        <w:bottom w:val="single" w:sz="8" w:space="0" w:color="A6B727" w:themeColor="accent1"/>
        <w:right w:val="single" w:sz="8" w:space="0" w:color="A6B727" w:themeColor="accent1"/>
        <w:insideH w:val="single" w:sz="8" w:space="0" w:color="A6B727" w:themeColor="accent1"/>
        <w:insideV w:val="single" w:sz="8" w:space="0" w:color="A6B727" w:themeColor="accent1"/>
      </w:tblBorders>
    </w:tblPr>
    <w:tcPr>
      <w:shd w:val="clear" w:color="auto" w:fill="ECF2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7FA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F5CF" w:themeFill="accent1" w:themeFillTint="33"/>
      </w:tcPr>
    </w:tblStylePr>
    <w:tblStylePr w:type="band1Vert">
      <w:tblPr/>
      <w:tcPr>
        <w:shd w:val="clear" w:color="auto" w:fill="DAE588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AE5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DF5327" w:themeColor="accent2"/>
        <w:left w:val="single" w:sz="8" w:space="0" w:color="DF5327" w:themeColor="accent2"/>
        <w:bottom w:val="single" w:sz="8" w:space="0" w:color="DF5327" w:themeColor="accent2"/>
        <w:right w:val="single" w:sz="8" w:space="0" w:color="DF5327" w:themeColor="accent2"/>
        <w:insideH w:val="single" w:sz="8" w:space="0" w:color="DF5327" w:themeColor="accent2"/>
        <w:insideV w:val="single" w:sz="8" w:space="0" w:color="DF5327" w:themeColor="accent2"/>
      </w:tblBorders>
    </w:tblPr>
    <w:tcPr>
      <w:shd w:val="clear" w:color="auto" w:fill="F7D4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ED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CD3" w:themeFill="accent2" w:themeFillTint="33"/>
      </w:tcPr>
    </w:tblStylePr>
    <w:tblStylePr w:type="band1Vert">
      <w:tblPr/>
      <w:tcPr>
        <w:shd w:val="clear" w:color="auto" w:fill="EFA893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EFA89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E9E00" w:themeColor="accent3"/>
        <w:left w:val="single" w:sz="8" w:space="0" w:color="FE9E00" w:themeColor="accent3"/>
        <w:bottom w:val="single" w:sz="8" w:space="0" w:color="FE9E00" w:themeColor="accent3"/>
        <w:right w:val="single" w:sz="8" w:space="0" w:color="FE9E00" w:themeColor="accent3"/>
        <w:insideH w:val="single" w:sz="8" w:space="0" w:color="FE9E00" w:themeColor="accent3"/>
        <w:insideV w:val="single" w:sz="8" w:space="0" w:color="FE9E00" w:themeColor="accent3"/>
      </w:tblBorders>
    </w:tblPr>
    <w:tcPr>
      <w:shd w:val="clear" w:color="auto" w:fill="FFE6B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5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BCB" w:themeFill="accent3" w:themeFillTint="33"/>
      </w:tcPr>
    </w:tblStylePr>
    <w:tblStylePr w:type="band1Vert">
      <w:tblPr/>
      <w:tcPr>
        <w:shd w:val="clear" w:color="auto" w:fill="FFCE7F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CE7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18AB3" w:themeColor="accent4"/>
        <w:left w:val="single" w:sz="8" w:space="0" w:color="418AB3" w:themeColor="accent4"/>
        <w:bottom w:val="single" w:sz="8" w:space="0" w:color="418AB3" w:themeColor="accent4"/>
        <w:right w:val="single" w:sz="8" w:space="0" w:color="418AB3" w:themeColor="accent4"/>
        <w:insideH w:val="single" w:sz="8" w:space="0" w:color="418AB3" w:themeColor="accent4"/>
        <w:insideV w:val="single" w:sz="8" w:space="0" w:color="418AB3" w:themeColor="accent4"/>
      </w:tblBorders>
    </w:tblPr>
    <w:tcPr>
      <w:shd w:val="clear" w:color="auto" w:fill="CEE2E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BF3F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7F0" w:themeFill="accent4" w:themeFillTint="33"/>
      </w:tcPr>
    </w:tblStylePr>
    <w:tblStylePr w:type="band1Vert">
      <w:tblPr/>
      <w:tcPr>
        <w:shd w:val="clear" w:color="auto" w:fill="9DC5DB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9DC5D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D7D447" w:themeColor="accent5"/>
        <w:left w:val="single" w:sz="8" w:space="0" w:color="D7D447" w:themeColor="accent5"/>
        <w:bottom w:val="single" w:sz="8" w:space="0" w:color="D7D447" w:themeColor="accent5"/>
        <w:right w:val="single" w:sz="8" w:space="0" w:color="D7D447" w:themeColor="accent5"/>
        <w:insideH w:val="single" w:sz="8" w:space="0" w:color="D7D447" w:themeColor="accent5"/>
        <w:insideV w:val="single" w:sz="8" w:space="0" w:color="D7D447" w:themeColor="accent5"/>
      </w:tblBorders>
    </w:tblPr>
    <w:tcPr>
      <w:shd w:val="clear" w:color="auto" w:fill="F5F4D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A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6DA" w:themeFill="accent5" w:themeFillTint="33"/>
      </w:tcPr>
    </w:tblStylePr>
    <w:tblStylePr w:type="band1Vert">
      <w:tblPr/>
      <w:tcPr>
        <w:shd w:val="clear" w:color="auto" w:fill="EBE9A3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EBE9A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18183" w:themeColor="accent6"/>
        <w:left w:val="single" w:sz="8" w:space="0" w:color="818183" w:themeColor="accent6"/>
        <w:bottom w:val="single" w:sz="8" w:space="0" w:color="818183" w:themeColor="accent6"/>
        <w:right w:val="single" w:sz="8" w:space="0" w:color="818183" w:themeColor="accent6"/>
        <w:insideH w:val="single" w:sz="8" w:space="0" w:color="818183" w:themeColor="accent6"/>
        <w:insideV w:val="single" w:sz="8" w:space="0" w:color="818183" w:themeColor="accent6"/>
      </w:tblBorders>
    </w:tblPr>
    <w:tcPr>
      <w:shd w:val="clear" w:color="auto" w:fill="DFDFE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6" w:themeFill="accent6" w:themeFillTint="33"/>
      </w:tcPr>
    </w:tblStylePr>
    <w:tblStylePr w:type="band1Vert">
      <w:tblPr/>
      <w:tcPr>
        <w:shd w:val="clear" w:color="auto" w:fill="C0C0C1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0C0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F2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6B727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6B727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6B727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6B727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AE5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AE588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D4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DF532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DF532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F532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F532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A89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EFA893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6B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E9E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E9E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9E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9E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E7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CE7F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EE2E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18AB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18AB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18AB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18AB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DC5D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9DC5DB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F4D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D7D44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D7D44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7D44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7D44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E9A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EBE9A3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E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1818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1818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1818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1818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C0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0C0C1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A6B72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A1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881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881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881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881D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DF532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271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3B1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3B1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B1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3B19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E9E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E4E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E75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E75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75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7500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18AB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445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0678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0678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785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D7D44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721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FAC2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FAC2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AC2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AC26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1818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404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606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606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606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6062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DF532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53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DF5327" w:themeColor="accent2"/>
        <w:left w:val="single" w:sz="4" w:space="0" w:color="A6B727" w:themeColor="accent1"/>
        <w:bottom w:val="single" w:sz="4" w:space="0" w:color="A6B727" w:themeColor="accent1"/>
        <w:right w:val="single" w:sz="4" w:space="0" w:color="A6B727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A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53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D1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D1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D17" w:themeFill="accent1" w:themeFillShade="99"/>
      </w:tcPr>
    </w:tblStylePr>
    <w:tblStylePr w:type="band1Vert">
      <w:tblPr/>
      <w:tcPr>
        <w:shd w:val="clear" w:color="auto" w:fill="E1EA9F" w:themeFill="accent1" w:themeFillTint="66"/>
      </w:tcPr>
    </w:tblStylePr>
    <w:tblStylePr w:type="band1Horz">
      <w:tblPr/>
      <w:tcPr>
        <w:shd w:val="clear" w:color="auto" w:fill="DAE5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DF5327" w:themeColor="accent2"/>
        <w:left w:val="single" w:sz="4" w:space="0" w:color="DF5327" w:themeColor="accent2"/>
        <w:bottom w:val="single" w:sz="4" w:space="0" w:color="DF5327" w:themeColor="accent2"/>
        <w:right w:val="single" w:sz="4" w:space="0" w:color="DF532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D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F532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2F1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82F1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2F14" w:themeFill="accent2" w:themeFillShade="99"/>
      </w:tcPr>
    </w:tblStylePr>
    <w:tblStylePr w:type="band1Vert">
      <w:tblPr/>
      <w:tcPr>
        <w:shd w:val="clear" w:color="auto" w:fill="F2B9A8" w:themeFill="accent2" w:themeFillTint="66"/>
      </w:tcPr>
    </w:tblStylePr>
    <w:tblStylePr w:type="band1Horz">
      <w:tblPr/>
      <w:tcPr>
        <w:shd w:val="clear" w:color="auto" w:fill="EFA89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418AB3" w:themeColor="accent4"/>
        <w:left w:val="single" w:sz="4" w:space="0" w:color="FE9E00" w:themeColor="accent3"/>
        <w:bottom w:val="single" w:sz="4" w:space="0" w:color="FE9E00" w:themeColor="accent3"/>
        <w:right w:val="single" w:sz="4" w:space="0" w:color="FE9E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5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18AB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85E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85E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5E00" w:themeFill="accent3" w:themeFillShade="99"/>
      </w:tcPr>
    </w:tblStylePr>
    <w:tblStylePr w:type="band1Vert">
      <w:tblPr/>
      <w:tcPr>
        <w:shd w:val="clear" w:color="auto" w:fill="FFD798" w:themeFill="accent3" w:themeFillTint="66"/>
      </w:tcPr>
    </w:tblStylePr>
    <w:tblStylePr w:type="band1Horz">
      <w:tblPr/>
      <w:tcPr>
        <w:shd w:val="clear" w:color="auto" w:fill="FFCE7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FE9E00" w:themeColor="accent3"/>
        <w:left w:val="single" w:sz="4" w:space="0" w:color="418AB3" w:themeColor="accent4"/>
        <w:bottom w:val="single" w:sz="4" w:space="0" w:color="418AB3" w:themeColor="accent4"/>
        <w:right w:val="single" w:sz="4" w:space="0" w:color="418AB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3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9E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26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526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26B" w:themeFill="accent4" w:themeFillShade="99"/>
      </w:tcPr>
    </w:tblStylePr>
    <w:tblStylePr w:type="band1Vert">
      <w:tblPr/>
      <w:tcPr>
        <w:shd w:val="clear" w:color="auto" w:fill="B0D0E2" w:themeFill="accent4" w:themeFillTint="66"/>
      </w:tcPr>
    </w:tblStylePr>
    <w:tblStylePr w:type="band1Horz">
      <w:tblPr/>
      <w:tcPr>
        <w:shd w:val="clear" w:color="auto" w:fill="9DC5D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818183" w:themeColor="accent6"/>
        <w:left w:val="single" w:sz="4" w:space="0" w:color="D7D447" w:themeColor="accent5"/>
        <w:bottom w:val="single" w:sz="4" w:space="0" w:color="D7D447" w:themeColor="accent5"/>
        <w:right w:val="single" w:sz="4" w:space="0" w:color="D7D44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A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1818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8A1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C8A1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8A1E" w:themeFill="accent5" w:themeFillShade="99"/>
      </w:tcPr>
    </w:tblStylePr>
    <w:tblStylePr w:type="band1Vert">
      <w:tblPr/>
      <w:tcPr>
        <w:shd w:val="clear" w:color="auto" w:fill="EFEDB5" w:themeFill="accent5" w:themeFillTint="66"/>
      </w:tcPr>
    </w:tblStylePr>
    <w:tblStylePr w:type="band1Horz">
      <w:tblPr/>
      <w:tcPr>
        <w:shd w:val="clear" w:color="auto" w:fill="EBE9A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D7D447" w:themeColor="accent5"/>
        <w:left w:val="single" w:sz="4" w:space="0" w:color="818183" w:themeColor="accent6"/>
        <w:bottom w:val="single" w:sz="4" w:space="0" w:color="818183" w:themeColor="accent6"/>
        <w:right w:val="single" w:sz="4" w:space="0" w:color="81818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7D44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D4D4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D4D4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E" w:themeFill="accent6" w:themeFillShade="99"/>
      </w:tcPr>
    </w:tblStylePr>
    <w:tblStylePr w:type="band1Vert">
      <w:tblPr/>
      <w:tcPr>
        <w:shd w:val="clear" w:color="auto" w:fill="CCCCCD" w:themeFill="accent6" w:themeFillTint="66"/>
      </w:tcPr>
    </w:tblStylePr>
    <w:tblStylePr w:type="band1Horz">
      <w:tblPr/>
      <w:tcPr>
        <w:shd w:val="clear" w:color="auto" w:fill="C0C0C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63F1B" w:themeFill="accent2" w:themeFillShade="CC"/>
      </w:tcPr>
    </w:tblStylePr>
    <w:tblStylePr w:type="lastRow">
      <w:rPr>
        <w:b/>
        <w:bCs/>
        <w:color w:val="B63F1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7FA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63F1B" w:themeFill="accent2" w:themeFillShade="CC"/>
      </w:tcPr>
    </w:tblStylePr>
    <w:tblStylePr w:type="lastRow">
      <w:rPr>
        <w:b/>
        <w:bCs/>
        <w:color w:val="B63F1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C4" w:themeFill="accent1" w:themeFillTint="3F"/>
      </w:tcPr>
    </w:tblStylePr>
    <w:tblStylePr w:type="band1Horz">
      <w:tblPr/>
      <w:tcPr>
        <w:shd w:val="clear" w:color="auto" w:fill="F0F5CF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CED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63F1B" w:themeFill="accent2" w:themeFillShade="CC"/>
      </w:tcPr>
    </w:tblStylePr>
    <w:tblStylePr w:type="lastRow">
      <w:rPr>
        <w:b/>
        <w:bCs/>
        <w:color w:val="B63F1B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D4C9" w:themeFill="accent2" w:themeFillTint="3F"/>
      </w:tcPr>
    </w:tblStylePr>
    <w:tblStylePr w:type="band1Horz">
      <w:tblPr/>
      <w:tcPr>
        <w:shd w:val="clear" w:color="auto" w:fill="F8DCD3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FF5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6E8F" w:themeFill="accent4" w:themeFillShade="CC"/>
      </w:tcPr>
    </w:tblStylePr>
    <w:tblStylePr w:type="lastRow">
      <w:rPr>
        <w:b/>
        <w:bCs/>
        <w:color w:val="346E8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BF" w:themeFill="accent3" w:themeFillTint="3F"/>
      </w:tcPr>
    </w:tblStylePr>
    <w:tblStylePr w:type="band1Horz">
      <w:tblPr/>
      <w:tcPr>
        <w:shd w:val="clear" w:color="auto" w:fill="FFEBCB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BF3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B7D00" w:themeFill="accent3" w:themeFillShade="CC"/>
      </w:tcPr>
    </w:tblStylePr>
    <w:tblStylePr w:type="lastRow">
      <w:rPr>
        <w:b/>
        <w:bCs/>
        <w:color w:val="CB7D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E2ED" w:themeFill="accent4" w:themeFillTint="3F"/>
      </w:tcPr>
    </w:tblStylePr>
    <w:tblStylePr w:type="band1Horz">
      <w:tblPr/>
      <w:tcPr>
        <w:shd w:val="clear" w:color="auto" w:fill="D7E7F0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BFA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76768" w:themeFill="accent6" w:themeFillShade="CC"/>
      </w:tcPr>
    </w:tblStylePr>
    <w:tblStylePr w:type="lastRow">
      <w:rPr>
        <w:b/>
        <w:bCs/>
        <w:color w:val="67676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4D1" w:themeFill="accent5" w:themeFillTint="3F"/>
      </w:tcPr>
    </w:tblStylePr>
    <w:tblStylePr w:type="band1Horz">
      <w:tblPr/>
      <w:tcPr>
        <w:shd w:val="clear" w:color="auto" w:fill="F7F6DA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B829" w:themeFill="accent5" w:themeFillShade="CC"/>
      </w:tcPr>
    </w:tblStylePr>
    <w:tblStylePr w:type="lastRow">
      <w:rPr>
        <w:b/>
        <w:bCs/>
        <w:color w:val="BBB82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E0" w:themeFill="accent6" w:themeFillTint="3F"/>
      </w:tcPr>
    </w:tblStylePr>
    <w:tblStylePr w:type="band1Horz">
      <w:tblPr/>
      <w:tcPr>
        <w:shd w:val="clear" w:color="auto" w:fill="E5E5E6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0F5CF" w:themeFill="accent1" w:themeFillTint="33"/>
    </w:tcPr>
    <w:tblStylePr w:type="firstRow">
      <w:rPr>
        <w:b/>
        <w:bCs/>
      </w:rPr>
      <w:tblPr/>
      <w:tcPr>
        <w:shd w:val="clear" w:color="auto" w:fill="E1EA9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EA9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B881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B881D" w:themeFill="accent1" w:themeFillShade="BF"/>
      </w:tcPr>
    </w:tblStylePr>
    <w:tblStylePr w:type="band1Vert">
      <w:tblPr/>
      <w:tcPr>
        <w:shd w:val="clear" w:color="auto" w:fill="DAE588" w:themeFill="accent1" w:themeFillTint="7F"/>
      </w:tcPr>
    </w:tblStylePr>
    <w:tblStylePr w:type="band1Horz">
      <w:tblPr/>
      <w:tcPr>
        <w:shd w:val="clear" w:color="auto" w:fill="DAE588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8DCD3" w:themeFill="accent2" w:themeFillTint="33"/>
    </w:tcPr>
    <w:tblStylePr w:type="firstRow">
      <w:rPr>
        <w:b/>
        <w:bCs/>
      </w:rPr>
      <w:tblPr/>
      <w:tcPr>
        <w:shd w:val="clear" w:color="auto" w:fill="F2B9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B9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3B1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3B19" w:themeFill="accent2" w:themeFillShade="BF"/>
      </w:tcPr>
    </w:tblStylePr>
    <w:tblStylePr w:type="band1Vert">
      <w:tblPr/>
      <w:tcPr>
        <w:shd w:val="clear" w:color="auto" w:fill="EFA893" w:themeFill="accent2" w:themeFillTint="7F"/>
      </w:tcPr>
    </w:tblStylePr>
    <w:tblStylePr w:type="band1Horz">
      <w:tblPr/>
      <w:tcPr>
        <w:shd w:val="clear" w:color="auto" w:fill="EFA893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EBCB" w:themeFill="accent3" w:themeFillTint="33"/>
    </w:tcPr>
    <w:tblStylePr w:type="firstRow">
      <w:rPr>
        <w:b/>
        <w:bCs/>
      </w:rPr>
      <w:tblPr/>
      <w:tcPr>
        <w:shd w:val="clear" w:color="auto" w:fill="FFD79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D79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E75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E7500" w:themeFill="accent3" w:themeFillShade="BF"/>
      </w:tcPr>
    </w:tblStylePr>
    <w:tblStylePr w:type="band1Vert">
      <w:tblPr/>
      <w:tcPr>
        <w:shd w:val="clear" w:color="auto" w:fill="FFCE7F" w:themeFill="accent3" w:themeFillTint="7F"/>
      </w:tcPr>
    </w:tblStylePr>
    <w:tblStylePr w:type="band1Horz">
      <w:tblPr/>
      <w:tcPr>
        <w:shd w:val="clear" w:color="auto" w:fill="FFCE7F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7E7F0" w:themeFill="accent4" w:themeFillTint="33"/>
    </w:tcPr>
    <w:tblStylePr w:type="firstRow">
      <w:rPr>
        <w:b/>
        <w:bCs/>
      </w:rPr>
      <w:tblPr/>
      <w:tcPr>
        <w:shd w:val="clear" w:color="auto" w:fill="B0D0E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0D0E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0678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06785" w:themeFill="accent4" w:themeFillShade="BF"/>
      </w:tcPr>
    </w:tblStylePr>
    <w:tblStylePr w:type="band1Vert">
      <w:tblPr/>
      <w:tcPr>
        <w:shd w:val="clear" w:color="auto" w:fill="9DC5DB" w:themeFill="accent4" w:themeFillTint="7F"/>
      </w:tcPr>
    </w:tblStylePr>
    <w:tblStylePr w:type="band1Horz">
      <w:tblPr/>
      <w:tcPr>
        <w:shd w:val="clear" w:color="auto" w:fill="9DC5DB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7F6DA" w:themeFill="accent5" w:themeFillTint="33"/>
    </w:tcPr>
    <w:tblStylePr w:type="firstRow">
      <w:rPr>
        <w:b/>
        <w:bCs/>
      </w:rPr>
      <w:tblPr/>
      <w:tcPr>
        <w:shd w:val="clear" w:color="auto" w:fill="EFEDB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DB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FAC2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FAC26" w:themeFill="accent5" w:themeFillShade="BF"/>
      </w:tcPr>
    </w:tblStylePr>
    <w:tblStylePr w:type="band1Vert">
      <w:tblPr/>
      <w:tcPr>
        <w:shd w:val="clear" w:color="auto" w:fill="EBE9A3" w:themeFill="accent5" w:themeFillTint="7F"/>
      </w:tcPr>
    </w:tblStylePr>
    <w:tblStylePr w:type="band1Horz">
      <w:tblPr/>
      <w:tcPr>
        <w:shd w:val="clear" w:color="auto" w:fill="EBE9A3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E5E6" w:themeFill="accent6" w:themeFillTint="33"/>
    </w:tcPr>
    <w:tblStylePr w:type="firstRow">
      <w:rPr>
        <w:b/>
        <w:bCs/>
      </w:rPr>
      <w:tblPr/>
      <w:tcPr>
        <w:shd w:val="clear" w:color="auto" w:fill="CCCCC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0606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06062" w:themeFill="accent6" w:themeFillShade="BF"/>
      </w:tcPr>
    </w:tblStylePr>
    <w:tblStylePr w:type="band1Vert">
      <w:tblPr/>
      <w:tcPr>
        <w:shd w:val="clear" w:color="auto" w:fill="C0C0C1" w:themeFill="accent6" w:themeFillTint="7F"/>
      </w:tcPr>
    </w:tblStylePr>
    <w:tblStylePr w:type="band1Horz">
      <w:tblPr/>
      <w:tcPr>
        <w:shd w:val="clear" w:color="auto" w:fill="C0C0C1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7B881D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A6B727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A6B727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403E36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A6B727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A6B727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525B13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525B13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A6B727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A6B727" w:themeColor="accent1"/>
      </w:pBdr>
      <w:spacing w:before="200" w:after="280"/>
      <w:ind w:left="936" w:right="936"/>
    </w:pPr>
    <w:rPr>
      <w:b/>
      <w:bCs/>
      <w:i/>
      <w:iCs/>
      <w:color w:val="A6B727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A6B727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A6B727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DF5327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DF5327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36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credentials/certifications/exams/az-400/" TargetMode="External"/><Relationship Id="rId3" Type="http://schemas.openxmlformats.org/officeDocument/2006/relationships/styles" Target="styles.xml"/><Relationship Id="rId7" Type="http://schemas.openxmlformats.org/officeDocument/2006/relationships/hyperlink" Target="https://nishi183.github.io/nishikanta-online-portfol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nishi-kanta-das-62171823b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company/udemy/" TargetMode="External"/></Relationships>
</file>

<file path=word/theme/theme1.xml><?xml version="1.0" encoding="utf-8"?>
<a:theme xmlns:a="http://schemas.openxmlformats.org/drawingml/2006/main" name="Basis">
  <a:themeElements>
    <a:clrScheme name="Basis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Basis">
      <a:maj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sis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4B0723-2340-4723-9CC6-9CD1B9F17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1270</Words>
  <Characters>7242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Nishikanta</cp:lastModifiedBy>
  <cp:revision>8</cp:revision>
  <dcterms:created xsi:type="dcterms:W3CDTF">2025-09-08T06:42:00Z</dcterms:created>
  <dcterms:modified xsi:type="dcterms:W3CDTF">2026-04-14T16:13:00Z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4635EB5423A445E9BA3766CBE4B6C807_12</vt:lpwstr>
  </property>
</Properties>
</file>